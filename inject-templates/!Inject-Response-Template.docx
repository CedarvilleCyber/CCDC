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5000" w:type="pct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ook w:val="0620" w:firstRow="1" w:lastRow="0" w:firstColumn="0" w:lastColumn="0" w:noHBand="1" w:noVBand="1"/>
      </w:tblPr>
      <w:tblGrid>
        <w:gridCol w:w="6974"/>
        <w:gridCol w:w="796"/>
        <w:gridCol w:w="796"/>
        <w:gridCol w:w="794"/>
      </w:tblGrid>
      <w:tr w:rsidR="00E1122B" w:rsidRPr="00A06523" w14:paraId="47B9E1EA" w14:textId="77777777" w:rsidTr="00970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53"/>
        </w:trPr>
        <w:tc>
          <w:tcPr>
            <w:tcW w:w="3726" w:type="pct"/>
            <w:shd w:val="clear" w:color="auto" w:fill="BFBFBF" w:themeFill="background1" w:themeFillShade="BF"/>
            <w:tcMar>
              <w:left w:w="360" w:type="dxa"/>
            </w:tcMar>
            <w:vAlign w:val="center"/>
          </w:tcPr>
          <w:p w14:paraId="47B9E1E4" w14:textId="77777777" w:rsidR="00E1122B" w:rsidRPr="00FC3FF0" w:rsidRDefault="00C6700C" w:rsidP="00581B35">
            <w:pPr>
              <w:pStyle w:val="Title"/>
              <w:jc w:val="both"/>
              <w:rPr>
                <w:rFonts w:ascii="Aptos" w:hAnsi="Aptos"/>
                <w:color w:val="000000" w:themeColor="text1"/>
              </w:rPr>
            </w:pPr>
            <w:r w:rsidRPr="00FC3FF0">
              <w:rPr>
                <w:rFonts w:ascii="Aptos" w:hAnsi="Aptos"/>
                <w:color w:val="000000" w:themeColor="text1"/>
              </w:rPr>
              <w:t>Team #</w:t>
            </w:r>
          </w:p>
          <w:p w14:paraId="47B9E1E5" w14:textId="77777777" w:rsidR="00E1122B" w:rsidRPr="00FC3FF0" w:rsidRDefault="00E1122B" w:rsidP="00581B35">
            <w:pPr>
              <w:jc w:val="both"/>
              <w:rPr>
                <w:rFonts w:ascii="Aptos" w:hAnsi="Aptos"/>
                <w:color w:val="000000" w:themeColor="text1"/>
              </w:rPr>
            </w:pPr>
          </w:p>
          <w:p w14:paraId="47B9E1E6" w14:textId="51016A81" w:rsidR="00E1122B" w:rsidRPr="00A06523" w:rsidRDefault="00FC3FF0" w:rsidP="00581B35">
            <w:pPr>
              <w:pStyle w:val="Title"/>
              <w:jc w:val="both"/>
              <w:rPr>
                <w:rFonts w:ascii="Aptos" w:hAnsi="Aptos"/>
                <w:sz w:val="24"/>
                <w:szCs w:val="24"/>
              </w:rPr>
            </w:pPr>
            <w:bookmarkStart w:id="0" w:name="_heading=h.v7nbyfklm35g" w:colFirst="0" w:colLast="0"/>
            <w:bookmarkEnd w:id="0"/>
            <w:r w:rsidRPr="00FC3FF0">
              <w:rPr>
                <w:rFonts w:ascii="Aptos" w:hAnsi="Aptos"/>
                <w:color w:val="000000" w:themeColor="text1"/>
                <w:sz w:val="24"/>
                <w:szCs w:val="24"/>
              </w:rPr>
              <w:t>Inject Response for Inject #</w:t>
            </w:r>
          </w:p>
        </w:tc>
        <w:tc>
          <w:tcPr>
            <w:tcW w:w="425" w:type="pct"/>
            <w:shd w:val="clear" w:color="auto" w:fill="00B0F0"/>
            <w:vAlign w:val="center"/>
          </w:tcPr>
          <w:p w14:paraId="47B9E1E7" w14:textId="77777777" w:rsidR="00E1122B" w:rsidRPr="00A06523" w:rsidRDefault="00E1122B" w:rsidP="00581B35">
            <w:pPr>
              <w:jc w:val="both"/>
              <w:rPr>
                <w:rFonts w:ascii="Aptos" w:hAnsi="Aptos"/>
              </w:rPr>
            </w:pPr>
          </w:p>
        </w:tc>
        <w:tc>
          <w:tcPr>
            <w:tcW w:w="425" w:type="pct"/>
            <w:shd w:val="clear" w:color="auto" w:fill="FF8427" w:themeFill="accent4"/>
            <w:vAlign w:val="center"/>
          </w:tcPr>
          <w:p w14:paraId="47B9E1E8" w14:textId="77777777" w:rsidR="00E1122B" w:rsidRPr="00A06523" w:rsidRDefault="00E1122B" w:rsidP="00581B35">
            <w:pPr>
              <w:jc w:val="both"/>
              <w:rPr>
                <w:rFonts w:ascii="Aptos" w:hAnsi="Aptos"/>
              </w:rPr>
            </w:pPr>
          </w:p>
        </w:tc>
        <w:tc>
          <w:tcPr>
            <w:tcW w:w="425" w:type="pct"/>
            <w:shd w:val="clear" w:color="auto" w:fill="404040" w:themeFill="text1" w:themeFillTint="BF"/>
            <w:vAlign w:val="center"/>
          </w:tcPr>
          <w:p w14:paraId="47B9E1E9" w14:textId="77777777" w:rsidR="00E1122B" w:rsidRPr="00A06523" w:rsidRDefault="00E1122B" w:rsidP="00581B35">
            <w:pPr>
              <w:jc w:val="both"/>
              <w:rPr>
                <w:rFonts w:ascii="Aptos" w:hAnsi="Aptos"/>
              </w:rPr>
            </w:pPr>
          </w:p>
        </w:tc>
      </w:tr>
    </w:tbl>
    <w:p w14:paraId="47B9E1EB" w14:textId="77777777" w:rsidR="00E1122B" w:rsidRPr="00A06523" w:rsidRDefault="00E1122B" w:rsidP="00581B3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" w:hAnsi="Aptos"/>
          <w:b/>
        </w:rPr>
      </w:pPr>
    </w:p>
    <w:p w14:paraId="2002F378" w14:textId="1B848FB0" w:rsidR="009724AC" w:rsidRPr="00460B63" w:rsidRDefault="00C6700C" w:rsidP="009724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jc w:val="right"/>
        <w:rPr>
          <w:rFonts w:ascii="Aptos" w:hAnsi="Aptos"/>
          <w:b/>
          <w:color w:val="000000"/>
        </w:rPr>
      </w:pPr>
      <w:r w:rsidRPr="00A06523">
        <w:rPr>
          <w:rFonts w:ascii="Aptos" w:hAnsi="Aptos"/>
          <w:b/>
          <w:color w:val="000000"/>
        </w:rPr>
        <w:t>MM/DD/</w:t>
      </w:r>
      <w:r w:rsidR="00CF1168">
        <w:rPr>
          <w:rFonts w:ascii="Aptos" w:hAnsi="Aptos"/>
          <w:b/>
          <w:color w:val="000000"/>
        </w:rPr>
        <w:t>20</w:t>
      </w:r>
      <w:r w:rsidRPr="00A06523">
        <w:rPr>
          <w:rFonts w:ascii="Aptos" w:hAnsi="Aptos"/>
          <w:b/>
          <w:color w:val="000000"/>
        </w:rPr>
        <w:t xml:space="preserve">YY 0000 </w:t>
      </w:r>
      <w:r w:rsidR="00290CB1">
        <w:rPr>
          <w:rFonts w:ascii="Aptos" w:hAnsi="Aptos"/>
          <w:b/>
          <w:color w:val="000000"/>
        </w:rPr>
        <w:t>EST</w:t>
      </w:r>
    </w:p>
    <w:p w14:paraId="7270F804" w14:textId="77777777" w:rsidR="009724AC" w:rsidRDefault="009724AC" w:rsidP="00581B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</w:p>
    <w:p w14:paraId="47B9E1EF" w14:textId="093732E5" w:rsidR="00E1122B" w:rsidRPr="00A06523" w:rsidRDefault="0031787B" w:rsidP="00581B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 xml:space="preserve">To the </w:t>
      </w:r>
      <w:r w:rsidR="00C6700C" w:rsidRPr="00A06523">
        <w:rPr>
          <w:rFonts w:ascii="Aptos" w:hAnsi="Aptos"/>
          <w:color w:val="000000"/>
        </w:rPr>
        <w:t>White Team,</w:t>
      </w:r>
    </w:p>
    <w:p w14:paraId="2406AD6C" w14:textId="77777777" w:rsidR="00800571" w:rsidRDefault="00800571" w:rsidP="00581B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</w:p>
    <w:p w14:paraId="13894B73" w14:textId="586B4DCA" w:rsidR="00F077C2" w:rsidRPr="00C4670B" w:rsidRDefault="00F077C2" w:rsidP="00F077C2">
      <w:pPr>
        <w:spacing w:after="0" w:line="240" w:lineRule="auto"/>
        <w:rPr>
          <w:rFonts w:ascii="Aptos" w:hAnsi="Aptos"/>
          <w:color w:val="000000"/>
        </w:rPr>
      </w:pPr>
      <w:r w:rsidRPr="00C4670B">
        <w:rPr>
          <w:rFonts w:ascii="Aptos" w:hAnsi="Aptos"/>
          <w:color w:val="000000"/>
        </w:rPr>
        <w:t>Answer the question</w:t>
      </w:r>
      <w:r>
        <w:rPr>
          <w:rFonts w:ascii="Aptos" w:hAnsi="Aptos"/>
          <w:color w:val="000000"/>
        </w:rPr>
        <w:t>.</w:t>
      </w:r>
    </w:p>
    <w:p w14:paraId="1520256A" w14:textId="74DB80C9" w:rsidR="00F077C2" w:rsidRPr="00C4670B" w:rsidRDefault="00F077C2" w:rsidP="00F077C2">
      <w:pPr>
        <w:spacing w:after="0" w:line="240" w:lineRule="auto"/>
        <w:rPr>
          <w:rFonts w:ascii="Aptos" w:hAnsi="Aptos"/>
          <w:color w:val="000000"/>
        </w:rPr>
      </w:pPr>
      <w:r w:rsidRPr="00C4670B">
        <w:rPr>
          <w:rFonts w:ascii="Aptos" w:hAnsi="Aptos"/>
          <w:color w:val="000000"/>
        </w:rPr>
        <w:t>Include</w:t>
      </w:r>
      <w:r>
        <w:rPr>
          <w:rFonts w:ascii="Aptos" w:hAnsi="Aptos"/>
          <w:color w:val="000000"/>
        </w:rPr>
        <w:t xml:space="preserve"> necessary</w:t>
      </w:r>
      <w:r w:rsidRPr="00C4670B">
        <w:rPr>
          <w:rFonts w:ascii="Aptos" w:hAnsi="Aptos"/>
          <w:color w:val="000000"/>
        </w:rPr>
        <w:t xml:space="preserve"> screenshots</w:t>
      </w:r>
      <w:r>
        <w:rPr>
          <w:rFonts w:ascii="Aptos" w:hAnsi="Aptos"/>
          <w:color w:val="000000"/>
        </w:rPr>
        <w:t>.</w:t>
      </w:r>
    </w:p>
    <w:p w14:paraId="0C47F754" w14:textId="5CCDE171" w:rsidR="00800571" w:rsidRDefault="00F077C2" w:rsidP="00F077C2">
      <w:pPr>
        <w:spacing w:after="0" w:line="240" w:lineRule="auto"/>
        <w:rPr>
          <w:rFonts w:ascii="Aptos" w:hAnsi="Aptos"/>
          <w:color w:val="000000"/>
        </w:rPr>
      </w:pPr>
      <w:r w:rsidRPr="00C4670B">
        <w:rPr>
          <w:rFonts w:ascii="Aptos" w:hAnsi="Aptos"/>
          <w:color w:val="000000"/>
        </w:rPr>
        <w:t>Describe the consequences</w:t>
      </w:r>
      <w:r>
        <w:rPr>
          <w:rFonts w:ascii="Aptos" w:hAnsi="Aptos"/>
          <w:color w:val="000000"/>
        </w:rPr>
        <w:t>/ramifications of the solution.</w:t>
      </w:r>
    </w:p>
    <w:p w14:paraId="46531092" w14:textId="77777777" w:rsidR="00800571" w:rsidRPr="00A06523" w:rsidRDefault="00800571" w:rsidP="00581B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hAnsi="Aptos"/>
          <w:color w:val="000000"/>
        </w:rPr>
      </w:pPr>
    </w:p>
    <w:p w14:paraId="47B9E1F9" w14:textId="026B5401" w:rsidR="00E1122B" w:rsidRDefault="00800571" w:rsidP="00581B35">
      <w:pPr>
        <w:spacing w:after="0" w:line="240" w:lineRule="auto"/>
        <w:jc w:val="both"/>
        <w:rPr>
          <w:rFonts w:ascii="Aptos" w:hAnsi="Aptos"/>
          <w:color w:val="000000"/>
        </w:rPr>
      </w:pPr>
      <w:r>
        <w:rPr>
          <w:rFonts w:ascii="Aptos" w:hAnsi="Aptos"/>
          <w:color w:val="000000"/>
        </w:rPr>
        <w:t>Ve</w:t>
      </w:r>
      <w:r w:rsidR="00575C51">
        <w:rPr>
          <w:rFonts w:ascii="Aptos" w:hAnsi="Aptos"/>
          <w:color w:val="000000"/>
        </w:rPr>
        <w:t xml:space="preserve">ry Respectfully, </w:t>
      </w:r>
      <w:r w:rsidR="00C6700C" w:rsidRPr="00A06523">
        <w:rPr>
          <w:rFonts w:ascii="Aptos" w:hAnsi="Aptos"/>
          <w:color w:val="000000"/>
        </w:rPr>
        <w:t>Team #</w:t>
      </w:r>
    </w:p>
    <w:sectPr w:rsidR="00E1122B" w:rsidSect="00C6700C">
      <w:footerReference w:type="default" r:id="rId11"/>
      <w:footerReference w:type="first" r:id="rId12"/>
      <w:pgSz w:w="12240" w:h="15840"/>
      <w:pgMar w:top="1440" w:right="1440" w:bottom="1440" w:left="1440" w:header="864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29837B" w14:textId="77777777" w:rsidR="00EB65EA" w:rsidRDefault="00EB65EA">
      <w:pPr>
        <w:spacing w:after="0" w:line="240" w:lineRule="auto"/>
      </w:pPr>
      <w:r>
        <w:separator/>
      </w:r>
    </w:p>
  </w:endnote>
  <w:endnote w:type="continuationSeparator" w:id="0">
    <w:p w14:paraId="14BE2CD4" w14:textId="77777777" w:rsidR="00EB65EA" w:rsidRDefault="00EB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1B854494-54AA-4BA4-BDE5-7D66712238DC}"/>
    <w:embedBold r:id="rId2" w:fontKey="{BA8A890E-EC4E-479B-921E-A3421B3ADDF7}"/>
    <w:embedItalic r:id="rId3" w:fontKey="{F9794121-39C8-4446-9E21-09B42D8F5FF9}"/>
    <w:embedBoldItalic r:id="rId4" w:fontKey="{BF1F4797-3483-45B6-BB8C-A24582ED7D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EC0CAFB-BB89-491A-8EB8-71081DA3120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D2B7285A-A755-45C1-B849-7C7418316AD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02AAF466-3B1F-408D-A026-72B969DDD3EE}"/>
    <w:embedBold r:id="rId8" w:fontKey="{29597CFB-7F1F-46CE-8F59-93911324BD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3653190"/>
      <w:docPartObj>
        <w:docPartGallery w:val="Page Numbers (Bottom of Page)"/>
        <w:docPartUnique/>
      </w:docPartObj>
    </w:sdtPr>
    <w:sdtEndPr>
      <w:rPr>
        <w:rFonts w:ascii="Aptos" w:hAnsi="Aptos"/>
        <w:noProof/>
        <w:color w:val="auto"/>
      </w:rPr>
    </w:sdtEndPr>
    <w:sdtContent>
      <w:p w14:paraId="12EA69F7" w14:textId="0B016173" w:rsidR="00C6700C" w:rsidRPr="00C6700C" w:rsidRDefault="00C6700C">
        <w:pPr>
          <w:pStyle w:val="Footer"/>
          <w:jc w:val="center"/>
          <w:rPr>
            <w:rFonts w:ascii="Aptos" w:hAnsi="Aptos"/>
            <w:color w:val="auto"/>
          </w:rPr>
        </w:pPr>
        <w:r w:rsidRPr="00C6700C">
          <w:rPr>
            <w:rFonts w:ascii="Aptos" w:hAnsi="Aptos"/>
            <w:color w:val="auto"/>
          </w:rPr>
          <w:fldChar w:fldCharType="begin"/>
        </w:r>
        <w:r w:rsidRPr="00C6700C">
          <w:rPr>
            <w:rFonts w:ascii="Aptos" w:hAnsi="Aptos"/>
            <w:color w:val="auto"/>
          </w:rPr>
          <w:instrText xml:space="preserve"> PAGE   \* MERGEFORMAT </w:instrText>
        </w:r>
        <w:r w:rsidRPr="00C6700C">
          <w:rPr>
            <w:rFonts w:ascii="Aptos" w:hAnsi="Aptos"/>
            <w:color w:val="auto"/>
          </w:rPr>
          <w:fldChar w:fldCharType="separate"/>
        </w:r>
        <w:r w:rsidRPr="00C6700C">
          <w:rPr>
            <w:rFonts w:ascii="Aptos" w:hAnsi="Aptos"/>
            <w:noProof/>
            <w:color w:val="auto"/>
          </w:rPr>
          <w:t>2</w:t>
        </w:r>
        <w:r w:rsidRPr="00C6700C">
          <w:rPr>
            <w:rFonts w:ascii="Aptos" w:hAnsi="Aptos"/>
            <w:noProof/>
            <w:color w:val="auto"/>
          </w:rPr>
          <w:fldChar w:fldCharType="end"/>
        </w:r>
      </w:p>
    </w:sdtContent>
  </w:sdt>
  <w:p w14:paraId="47B9E201" w14:textId="77777777" w:rsidR="00E1122B" w:rsidRDefault="00E1122B">
    <w:pPr>
      <w:pBdr>
        <w:top w:val="nil"/>
        <w:left w:val="nil"/>
        <w:bottom w:val="nil"/>
        <w:right w:val="nil"/>
        <w:between w:val="nil"/>
      </w:pBd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0215317"/>
      <w:docPartObj>
        <w:docPartGallery w:val="Page Numbers (Bottom of Page)"/>
        <w:docPartUnique/>
      </w:docPartObj>
    </w:sdtPr>
    <w:sdtEndPr>
      <w:rPr>
        <w:rFonts w:ascii="Aptos" w:hAnsi="Aptos"/>
        <w:noProof/>
        <w:color w:val="auto"/>
      </w:rPr>
    </w:sdtEndPr>
    <w:sdtContent>
      <w:p w14:paraId="18EB1B54" w14:textId="6581629B" w:rsidR="00C6700C" w:rsidRPr="00C6700C" w:rsidRDefault="00C6700C">
        <w:pPr>
          <w:pStyle w:val="Footer"/>
          <w:jc w:val="center"/>
          <w:rPr>
            <w:rFonts w:ascii="Aptos" w:hAnsi="Aptos"/>
            <w:color w:val="auto"/>
          </w:rPr>
        </w:pPr>
        <w:r w:rsidRPr="00C6700C">
          <w:rPr>
            <w:rFonts w:ascii="Aptos" w:hAnsi="Aptos"/>
            <w:color w:val="auto"/>
          </w:rPr>
          <w:fldChar w:fldCharType="begin"/>
        </w:r>
        <w:r w:rsidRPr="00C6700C">
          <w:rPr>
            <w:rFonts w:ascii="Aptos" w:hAnsi="Aptos"/>
            <w:color w:val="auto"/>
          </w:rPr>
          <w:instrText xml:space="preserve"> PAGE   \* MERGEFORMAT </w:instrText>
        </w:r>
        <w:r w:rsidRPr="00C6700C">
          <w:rPr>
            <w:rFonts w:ascii="Aptos" w:hAnsi="Aptos"/>
            <w:color w:val="auto"/>
          </w:rPr>
          <w:fldChar w:fldCharType="separate"/>
        </w:r>
        <w:r w:rsidRPr="00C6700C">
          <w:rPr>
            <w:rFonts w:ascii="Aptos" w:hAnsi="Aptos"/>
            <w:noProof/>
            <w:color w:val="auto"/>
          </w:rPr>
          <w:t>2</w:t>
        </w:r>
        <w:r w:rsidRPr="00C6700C">
          <w:rPr>
            <w:rFonts w:ascii="Aptos" w:hAnsi="Aptos"/>
            <w:noProof/>
            <w:color w:val="auto"/>
          </w:rPr>
          <w:fldChar w:fldCharType="end"/>
        </w:r>
      </w:p>
    </w:sdtContent>
  </w:sdt>
  <w:p w14:paraId="47B9E209" w14:textId="77777777" w:rsidR="00E1122B" w:rsidRPr="00C6700C" w:rsidRDefault="00E1122B" w:rsidP="00F2789C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ptos" w:hAnsi="Apto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79EEF" w14:textId="77777777" w:rsidR="00EB65EA" w:rsidRDefault="00EB65EA">
      <w:pPr>
        <w:spacing w:after="0" w:line="240" w:lineRule="auto"/>
      </w:pPr>
      <w:r>
        <w:separator/>
      </w:r>
    </w:p>
  </w:footnote>
  <w:footnote w:type="continuationSeparator" w:id="0">
    <w:p w14:paraId="0A82B601" w14:textId="77777777" w:rsidR="00EB65EA" w:rsidRDefault="00EB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1B5A15"/>
    <w:multiLevelType w:val="multilevel"/>
    <w:tmpl w:val="578E473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537964500">
    <w:abstractNumId w:val="0"/>
  </w:num>
  <w:num w:numId="2" w16cid:durableId="3806388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4108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36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39713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533344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503195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94927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0754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754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22B"/>
    <w:rsid w:val="000461B3"/>
    <w:rsid w:val="00064B37"/>
    <w:rsid w:val="0008243E"/>
    <w:rsid w:val="000A2E28"/>
    <w:rsid w:val="000A65F8"/>
    <w:rsid w:val="00170E36"/>
    <w:rsid w:val="00186B3C"/>
    <w:rsid w:val="001A1190"/>
    <w:rsid w:val="001E0A2C"/>
    <w:rsid w:val="001E742E"/>
    <w:rsid w:val="00204926"/>
    <w:rsid w:val="002145FC"/>
    <w:rsid w:val="00290CB1"/>
    <w:rsid w:val="002A6F4C"/>
    <w:rsid w:val="0031787B"/>
    <w:rsid w:val="00336E45"/>
    <w:rsid w:val="0035161B"/>
    <w:rsid w:val="00376A20"/>
    <w:rsid w:val="00383908"/>
    <w:rsid w:val="003A72D3"/>
    <w:rsid w:val="00427B18"/>
    <w:rsid w:val="00455011"/>
    <w:rsid w:val="00460B63"/>
    <w:rsid w:val="00471154"/>
    <w:rsid w:val="004E3BAF"/>
    <w:rsid w:val="00512C43"/>
    <w:rsid w:val="00514744"/>
    <w:rsid w:val="00545D28"/>
    <w:rsid w:val="00555B7C"/>
    <w:rsid w:val="00575C51"/>
    <w:rsid w:val="00581B35"/>
    <w:rsid w:val="005A4F1B"/>
    <w:rsid w:val="00602F68"/>
    <w:rsid w:val="00640FD4"/>
    <w:rsid w:val="00646C4F"/>
    <w:rsid w:val="006C2052"/>
    <w:rsid w:val="00701D67"/>
    <w:rsid w:val="00732D27"/>
    <w:rsid w:val="00757D08"/>
    <w:rsid w:val="007C7D24"/>
    <w:rsid w:val="007E09C2"/>
    <w:rsid w:val="00800571"/>
    <w:rsid w:val="008541FC"/>
    <w:rsid w:val="00857915"/>
    <w:rsid w:val="00890B4D"/>
    <w:rsid w:val="00921C7E"/>
    <w:rsid w:val="00941D09"/>
    <w:rsid w:val="00970811"/>
    <w:rsid w:val="009724AC"/>
    <w:rsid w:val="00996D1A"/>
    <w:rsid w:val="009C2711"/>
    <w:rsid w:val="00A06523"/>
    <w:rsid w:val="00A14CCA"/>
    <w:rsid w:val="00A42E75"/>
    <w:rsid w:val="00A528B0"/>
    <w:rsid w:val="00A52EB9"/>
    <w:rsid w:val="00A671CE"/>
    <w:rsid w:val="00B3569D"/>
    <w:rsid w:val="00B62AA3"/>
    <w:rsid w:val="00B70C23"/>
    <w:rsid w:val="00B77B5A"/>
    <w:rsid w:val="00BE00EC"/>
    <w:rsid w:val="00C22C1E"/>
    <w:rsid w:val="00C32DF8"/>
    <w:rsid w:val="00C42568"/>
    <w:rsid w:val="00C6700C"/>
    <w:rsid w:val="00CA669D"/>
    <w:rsid w:val="00CB4237"/>
    <w:rsid w:val="00CB58A1"/>
    <w:rsid w:val="00CF1168"/>
    <w:rsid w:val="00D16858"/>
    <w:rsid w:val="00D31BEA"/>
    <w:rsid w:val="00D52D36"/>
    <w:rsid w:val="00D60026"/>
    <w:rsid w:val="00D70E8A"/>
    <w:rsid w:val="00E07568"/>
    <w:rsid w:val="00E1122B"/>
    <w:rsid w:val="00E5593E"/>
    <w:rsid w:val="00EB65EA"/>
    <w:rsid w:val="00ED73B0"/>
    <w:rsid w:val="00EE096E"/>
    <w:rsid w:val="00F03886"/>
    <w:rsid w:val="00F077C2"/>
    <w:rsid w:val="00F2789C"/>
    <w:rsid w:val="00F33310"/>
    <w:rsid w:val="00F36EE5"/>
    <w:rsid w:val="00F56A00"/>
    <w:rsid w:val="00F951F0"/>
    <w:rsid w:val="00FC3FF0"/>
    <w:rsid w:val="00FC5FDD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E1E3"/>
  <w15:docId w15:val="{481804F9-2D7F-432C-B06C-1DE6B3845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ook Antiqua" w:eastAsia="Book Antiqua" w:hAnsi="Book Antiqua" w:cs="Book Antiqua"/>
        <w:color w:val="595959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18"/>
  </w:style>
  <w:style w:type="paragraph" w:styleId="Heading1">
    <w:name w:val="heading 1"/>
    <w:basedOn w:val="Normal"/>
    <w:next w:val="Normal"/>
    <w:link w:val="Heading1Char"/>
    <w:uiPriority w:val="9"/>
    <w:qFormat/>
    <w:rsid w:val="00BF4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8230C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7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8230C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5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434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5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23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5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5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5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569D"/>
    <w:pPr>
      <w:spacing w:after="0" w:line="216" w:lineRule="auto"/>
    </w:pPr>
    <w:rPr>
      <w:rFonts w:asciiTheme="majorHAnsi" w:eastAsiaTheme="majorEastAsia" w:hAnsiTheme="majorHAnsi" w:cstheme="majorBidi"/>
      <w:color w:val="78230C" w:themeColor="accent1" w:themeShade="80"/>
      <w:sz w:val="28"/>
      <w:szCs w:val="56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67"/>
  </w:style>
  <w:style w:type="character" w:styleId="PlaceholderText">
    <w:name w:val="Placeholder Text"/>
    <w:basedOn w:val="DefaultParagraphFont"/>
    <w:uiPriority w:val="99"/>
    <w:semiHidden/>
    <w:rsid w:val="00CD5E29"/>
    <w:rPr>
      <w:color w:val="4A442A" w:themeColor="background2" w:themeShade="40"/>
    </w:rPr>
  </w:style>
  <w:style w:type="paragraph" w:styleId="Header">
    <w:name w:val="header"/>
    <w:basedOn w:val="Normal"/>
    <w:link w:val="HeaderChar"/>
    <w:uiPriority w:val="19"/>
    <w:unhideWhenUsed/>
    <w:rsid w:val="00EE459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19"/>
    <w:rsid w:val="00EE4599"/>
  </w:style>
  <w:style w:type="paragraph" w:customStyle="1" w:styleId="SenderAddress">
    <w:name w:val="Sender Address"/>
    <w:basedOn w:val="Normal"/>
    <w:uiPriority w:val="1"/>
    <w:qFormat/>
    <w:rsid w:val="00343FBB"/>
    <w:pPr>
      <w:spacing w:after="0" w:line="264" w:lineRule="auto"/>
    </w:pPr>
  </w:style>
  <w:style w:type="paragraph" w:styleId="Date">
    <w:name w:val="Date"/>
    <w:basedOn w:val="Normal"/>
    <w:next w:val="Normal"/>
    <w:link w:val="DateChar"/>
    <w:uiPriority w:val="2"/>
    <w:unhideWhenUsed/>
    <w:rsid w:val="00D25C8E"/>
    <w:pPr>
      <w:spacing w:before="1000" w:after="400"/>
    </w:pPr>
  </w:style>
  <w:style w:type="character" w:customStyle="1" w:styleId="DateChar">
    <w:name w:val="Date Char"/>
    <w:basedOn w:val="DefaultParagraphFont"/>
    <w:link w:val="Date"/>
    <w:uiPriority w:val="2"/>
    <w:rsid w:val="00D25C8E"/>
  </w:style>
  <w:style w:type="paragraph" w:customStyle="1" w:styleId="RecipientAddress">
    <w:name w:val="Recipient Address"/>
    <w:basedOn w:val="Normal"/>
    <w:uiPriority w:val="3"/>
    <w:qFormat/>
    <w:rsid w:val="003D0FBD"/>
    <w:pPr>
      <w:spacing w:after="480"/>
      <w:contextualSpacing/>
    </w:pPr>
  </w:style>
  <w:style w:type="paragraph" w:styleId="Closing">
    <w:name w:val="Closing"/>
    <w:basedOn w:val="Normal"/>
    <w:next w:val="Signature"/>
    <w:link w:val="ClosingChar"/>
    <w:uiPriority w:val="5"/>
    <w:unhideWhenUsed/>
    <w:qFormat/>
    <w:pPr>
      <w:spacing w:before="600" w:after="800"/>
    </w:pPr>
  </w:style>
  <w:style w:type="character" w:customStyle="1" w:styleId="ClosingChar">
    <w:name w:val="Closing Char"/>
    <w:basedOn w:val="DefaultParagraphFont"/>
    <w:link w:val="Closing"/>
    <w:uiPriority w:val="5"/>
    <w:rsid w:val="00343FBB"/>
  </w:style>
  <w:style w:type="paragraph" w:styleId="Signature">
    <w:name w:val="Signature"/>
    <w:basedOn w:val="Normal"/>
    <w:next w:val="Normal"/>
    <w:link w:val="SignatureChar"/>
    <w:uiPriority w:val="6"/>
    <w:unhideWhenUsed/>
    <w:qFormat/>
    <w:pPr>
      <w:spacing w:after="600"/>
    </w:pPr>
  </w:style>
  <w:style w:type="character" w:customStyle="1" w:styleId="SignatureChar">
    <w:name w:val="Signature Char"/>
    <w:basedOn w:val="DefaultParagraphFont"/>
    <w:link w:val="Signature"/>
    <w:uiPriority w:val="6"/>
    <w:rsid w:val="00343FBB"/>
  </w:style>
  <w:style w:type="paragraph" w:styleId="BalloonText">
    <w:name w:val="Balloon Text"/>
    <w:basedOn w:val="Normal"/>
    <w:link w:val="BalloonTextCh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6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2563"/>
  </w:style>
  <w:style w:type="paragraph" w:styleId="BlockText">
    <w:name w:val="Block Text"/>
    <w:basedOn w:val="Normal"/>
    <w:uiPriority w:val="99"/>
    <w:semiHidden/>
    <w:unhideWhenUsed/>
    <w:rsid w:val="00CD5E29"/>
    <w:pPr>
      <w:pBdr>
        <w:top w:val="single" w:sz="2" w:space="10" w:color="E84C22" w:themeColor="accent1" w:frame="1"/>
        <w:left w:val="single" w:sz="2" w:space="10" w:color="E84C22" w:themeColor="accent1" w:frame="1"/>
        <w:bottom w:val="single" w:sz="2" w:space="10" w:color="E84C22" w:themeColor="accent1" w:frame="1"/>
        <w:right w:val="single" w:sz="2" w:space="10" w:color="E84C22" w:themeColor="accent1" w:frame="1"/>
      </w:pBdr>
      <w:ind w:left="1152" w:right="1152"/>
    </w:pPr>
    <w:rPr>
      <w:rFonts w:eastAsiaTheme="minorEastAsia"/>
      <w:i/>
      <w:iCs/>
      <w:color w:val="B43412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2C256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2563"/>
  </w:style>
  <w:style w:type="paragraph" w:styleId="BodyText2">
    <w:name w:val="Body Text 2"/>
    <w:basedOn w:val="Normal"/>
    <w:link w:val="BodyText2Char"/>
    <w:uiPriority w:val="99"/>
    <w:semiHidden/>
    <w:unhideWhenUsed/>
    <w:rsid w:val="002C256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2563"/>
  </w:style>
  <w:style w:type="paragraph" w:styleId="BodyText3">
    <w:name w:val="Body Text 3"/>
    <w:basedOn w:val="Normal"/>
    <w:link w:val="BodyText3Char"/>
    <w:uiPriority w:val="99"/>
    <w:semiHidden/>
    <w:unhideWhenUsed/>
    <w:rsid w:val="002C256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256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C256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C256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256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256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256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256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256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256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256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256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2C256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2563"/>
    <w:pPr>
      <w:spacing w:line="240" w:lineRule="auto"/>
    </w:pPr>
    <w:rPr>
      <w:i/>
      <w:iCs/>
      <w:color w:val="505046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AD2" w:themeFill="accent1" w:themeFillTint="33"/>
    </w:tcPr>
    <w:tblStylePr w:type="firstRow">
      <w:rPr>
        <w:b/>
        <w:bCs/>
      </w:rPr>
      <w:tblPr/>
      <w:tcPr>
        <w:shd w:val="clear" w:color="auto" w:fill="F5B7A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B7A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43412" w:themeFill="accent1" w:themeFillShade="BF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DA" w:themeFill="accent2" w:themeFillTint="33"/>
    </w:tcPr>
    <w:tblStylePr w:type="firstRow">
      <w:rPr>
        <w:b/>
        <w:bCs/>
      </w:rPr>
      <w:tblPr/>
      <w:tcPr>
        <w:shd w:val="clear" w:color="auto" w:fill="FFE4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4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49B00" w:themeFill="accent2" w:themeFillShade="BF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CF" w:themeFill="accent3" w:themeFillTint="33"/>
    </w:tcPr>
    <w:tblStylePr w:type="firstRow">
      <w:rPr>
        <w:b/>
        <w:bCs/>
      </w:rPr>
      <w:tblPr/>
      <w:tcPr>
        <w:shd w:val="clear" w:color="auto" w:fill="EBB19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B19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8361C" w:themeFill="accent3" w:themeFillShade="BF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6D3" w:themeFill="accent4" w:themeFillTint="33"/>
    </w:tcPr>
    <w:tblStylePr w:type="firstRow">
      <w:rPr>
        <w:b/>
        <w:bCs/>
      </w:rPr>
      <w:tblPr/>
      <w:tcPr>
        <w:shd w:val="clear" w:color="auto" w:fill="FFCDA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DA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C5E00" w:themeFill="accent4" w:themeFillShade="BF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FC1" w:themeFill="accent5" w:themeFillTint="33"/>
    </w:tcPr>
    <w:tblStylePr w:type="firstRow">
      <w:rPr>
        <w:b/>
        <w:bCs/>
      </w:rPr>
      <w:tblPr/>
      <w:tcPr>
        <w:shd w:val="clear" w:color="auto" w:fill="FFE08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8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987200" w:themeFill="accent5" w:themeFillShade="BF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ABC" w:themeFill="accent6" w:themeFillTint="33"/>
    </w:tcPr>
    <w:tblStylePr w:type="firstRow">
      <w:rPr>
        <w:b/>
        <w:bCs/>
      </w:rPr>
      <w:tblPr/>
      <w:tcPr>
        <w:shd w:val="clear" w:color="auto" w:fill="FF967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67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1C00" w:themeFill="accent6" w:themeFillShade="BF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D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A505" w:themeFill="accent2" w:themeFillShade="CC"/>
      </w:tcPr>
    </w:tblStylePr>
    <w:tblStylePr w:type="lastRow">
      <w:rPr>
        <w:b/>
        <w:bCs/>
        <w:color w:val="FFA5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B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400" w:themeFill="accent4" w:themeFillShade="CC"/>
      </w:tcPr>
    </w:tblStylePr>
    <w:tblStylePr w:type="lastRow">
      <w:rPr>
        <w:b/>
        <w:bCs/>
        <w:color w:val="EB64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2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13A1E" w:themeFill="accent3" w:themeFillShade="CC"/>
      </w:tcPr>
    </w:tblStylePr>
    <w:tblStylePr w:type="lastRow">
      <w:rPr>
        <w:b/>
        <w:bCs/>
        <w:color w:val="913A1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1E00" w:themeFill="accent6" w:themeFillShade="CC"/>
      </w:tcPr>
    </w:tblStylePr>
    <w:tblStylePr w:type="lastRow">
      <w:rPr>
        <w:b/>
        <w:bCs/>
        <w:color w:val="8E1E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5D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A00" w:themeFill="accent5" w:themeFillShade="CC"/>
      </w:tcPr>
    </w:tblStylePr>
    <w:tblStylePr w:type="lastRow">
      <w:rPr>
        <w:b/>
        <w:bCs/>
        <w:color w:val="A37A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BD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BD47" w:themeColor="accent2"/>
        <w:left w:val="single" w:sz="4" w:space="0" w:color="E84C22" w:themeColor="accent1"/>
        <w:bottom w:val="single" w:sz="4" w:space="0" w:color="E84C22" w:themeColor="accent1"/>
        <w:right w:val="single" w:sz="4" w:space="0" w:color="E84C2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D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2A0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2A0F" w:themeColor="accent1" w:themeShade="99"/>
          <w:insideV w:val="nil"/>
        </w:tcBorders>
        <w:shd w:val="clear" w:color="auto" w:fill="902A0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2A0F" w:themeFill="accent1" w:themeFillShade="99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3A59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BD47" w:themeColor="accent2"/>
        <w:left w:val="single" w:sz="4" w:space="0" w:color="FFBD47" w:themeColor="accent2"/>
        <w:bottom w:val="single" w:sz="4" w:space="0" w:color="FFBD47" w:themeColor="accent2"/>
        <w:right w:val="single" w:sz="4" w:space="0" w:color="FFBD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37C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37C00" w:themeColor="accent2" w:themeShade="99"/>
          <w:insideV w:val="nil"/>
        </w:tcBorders>
        <w:shd w:val="clear" w:color="auto" w:fill="C37C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C00" w:themeFill="accent2" w:themeFillShade="99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DD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8427" w:themeColor="accent4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B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42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D2B1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D2B16" w:themeColor="accent3" w:themeShade="99"/>
          <w:insideV w:val="nil"/>
        </w:tcBorders>
        <w:shd w:val="clear" w:color="auto" w:fill="6D2B1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2B16" w:themeFill="accent3" w:themeFillShade="99"/>
      </w:tcPr>
    </w:tblStylePr>
    <w:tblStylePr w:type="band1Vert">
      <w:tblPr/>
      <w:tcPr>
        <w:shd w:val="clear" w:color="auto" w:fill="EBB19F" w:themeFill="accent3" w:themeFillTint="66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64926" w:themeColor="accent3"/>
        <w:left w:val="single" w:sz="4" w:space="0" w:color="FF8427" w:themeColor="accent4"/>
        <w:bottom w:val="single" w:sz="4" w:space="0" w:color="FF8427" w:themeColor="accent4"/>
        <w:right w:val="single" w:sz="4" w:space="0" w:color="FF842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6492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04B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04B00" w:themeColor="accent4" w:themeShade="99"/>
          <w:insideV w:val="nil"/>
        </w:tcBorders>
        <w:shd w:val="clear" w:color="auto" w:fill="B04B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4B00" w:themeFill="accent4" w:themeFillShade="99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19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2600" w:themeColor="accent6"/>
        <w:left w:val="single" w:sz="4" w:space="0" w:color="CC9900" w:themeColor="accent5"/>
        <w:bottom w:val="single" w:sz="4" w:space="0" w:color="CC9900" w:themeColor="accent5"/>
        <w:right w:val="single" w:sz="4" w:space="0" w:color="CC99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26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B00" w:themeColor="accent5" w:themeShade="99"/>
          <w:insideV w:val="nil"/>
        </w:tcBorders>
        <w:shd w:val="clear" w:color="auto" w:fill="7A5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B00" w:themeFill="accent5" w:themeFillShade="99"/>
      </w:tcPr>
    </w:tblStylePr>
    <w:tblStylePr w:type="band1Vert">
      <w:tblPr/>
      <w:tcPr>
        <w:shd w:val="clear" w:color="auto" w:fill="FFE084" w:themeFill="accent5" w:themeFillTint="66"/>
      </w:tcPr>
    </w:tblStylePr>
    <w:tblStylePr w:type="band1Horz">
      <w:tblPr/>
      <w:tcPr>
        <w:shd w:val="clear" w:color="auto" w:fill="FFD86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9900" w:themeColor="accent5"/>
        <w:left w:val="single" w:sz="4" w:space="0" w:color="B22600" w:themeColor="accent6"/>
        <w:bottom w:val="single" w:sz="4" w:space="0" w:color="B22600" w:themeColor="accent6"/>
        <w:right w:val="single" w:sz="4" w:space="0" w:color="B2260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D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99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6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600" w:themeColor="accent6" w:themeShade="99"/>
          <w:insideV w:val="nil"/>
        </w:tcBorders>
        <w:shd w:val="clear" w:color="auto" w:fill="6A16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600" w:themeFill="accent6" w:themeFillShade="99"/>
      </w:tcPr>
    </w:tblStylePr>
    <w:tblStylePr w:type="band1Vert">
      <w:tblPr/>
      <w:tcPr>
        <w:shd w:val="clear" w:color="auto" w:fill="FF967A" w:themeFill="accent6" w:themeFillTint="66"/>
      </w:tcPr>
    </w:tblStylePr>
    <w:tblStylePr w:type="band1Horz">
      <w:tblPr/>
      <w:tcPr>
        <w:shd w:val="clear" w:color="auto" w:fill="FF7C5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256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256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256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25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256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4C2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230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4341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3412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BD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267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9B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9B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6492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A24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8361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361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842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23E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C5E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5E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99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4B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72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72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26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12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1C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00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2C256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256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256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2563"/>
  </w:style>
  <w:style w:type="character" w:styleId="Emphasis">
    <w:name w:val="Emphasis"/>
    <w:basedOn w:val="DefaultParagraphFont"/>
    <w:uiPriority w:val="20"/>
    <w:semiHidden/>
    <w:unhideWhenUsed/>
    <w:qFormat/>
    <w:rsid w:val="002C256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256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256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256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2563"/>
    <w:rPr>
      <w:color w:val="666699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256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256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2563"/>
    <w:rPr>
      <w:szCs w:val="20"/>
    </w:rPr>
  </w:style>
  <w:style w:type="table" w:styleId="GridTable1Light">
    <w:name w:val="Grid Table 1 Light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5B7A6" w:themeColor="accent1" w:themeTint="66"/>
        <w:left w:val="single" w:sz="4" w:space="0" w:color="F5B7A6" w:themeColor="accent1" w:themeTint="66"/>
        <w:bottom w:val="single" w:sz="4" w:space="0" w:color="F5B7A6" w:themeColor="accent1" w:themeTint="66"/>
        <w:right w:val="single" w:sz="4" w:space="0" w:color="F5B7A6" w:themeColor="accent1" w:themeTint="66"/>
        <w:insideH w:val="single" w:sz="4" w:space="0" w:color="F5B7A6" w:themeColor="accent1" w:themeTint="66"/>
        <w:insideV w:val="single" w:sz="4" w:space="0" w:color="F5B7A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193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E4B5" w:themeColor="accent2" w:themeTint="66"/>
        <w:left w:val="single" w:sz="4" w:space="0" w:color="FFE4B5" w:themeColor="accent2" w:themeTint="66"/>
        <w:bottom w:val="single" w:sz="4" w:space="0" w:color="FFE4B5" w:themeColor="accent2" w:themeTint="66"/>
        <w:right w:val="single" w:sz="4" w:space="0" w:color="FFE4B5" w:themeColor="accent2" w:themeTint="66"/>
        <w:insideH w:val="single" w:sz="4" w:space="0" w:color="FFE4B5" w:themeColor="accent2" w:themeTint="66"/>
        <w:insideV w:val="single" w:sz="4" w:space="0" w:color="FFE4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7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7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BB19F" w:themeColor="accent3" w:themeTint="66"/>
        <w:left w:val="single" w:sz="4" w:space="0" w:color="EBB19F" w:themeColor="accent3" w:themeTint="66"/>
        <w:bottom w:val="single" w:sz="4" w:space="0" w:color="EBB19F" w:themeColor="accent3" w:themeTint="66"/>
        <w:right w:val="single" w:sz="4" w:space="0" w:color="EBB19F" w:themeColor="accent3" w:themeTint="66"/>
        <w:insideH w:val="single" w:sz="4" w:space="0" w:color="EBB19F" w:themeColor="accent3" w:themeTint="66"/>
        <w:insideV w:val="single" w:sz="4" w:space="0" w:color="EBB19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18A6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18A6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CDA8" w:themeColor="accent4" w:themeTint="66"/>
        <w:left w:val="single" w:sz="4" w:space="0" w:color="FFCDA8" w:themeColor="accent4" w:themeTint="66"/>
        <w:bottom w:val="single" w:sz="4" w:space="0" w:color="FFCDA8" w:themeColor="accent4" w:themeTint="66"/>
        <w:right w:val="single" w:sz="4" w:space="0" w:color="FFCDA8" w:themeColor="accent4" w:themeTint="66"/>
        <w:insideH w:val="single" w:sz="4" w:space="0" w:color="FFCDA8" w:themeColor="accent4" w:themeTint="66"/>
        <w:insideV w:val="single" w:sz="4" w:space="0" w:color="FFCDA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47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47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4BD1"/>
    <w:pPr>
      <w:spacing w:after="0" w:line="240" w:lineRule="auto"/>
    </w:pPr>
    <w:tblPr>
      <w:tblStyleRowBandSize w:val="1"/>
      <w:tblStyleColBandSize w:val="1"/>
      <w:tblBorders>
        <w:top w:val="single" w:sz="4" w:space="0" w:color="FFE084" w:themeColor="accent5" w:themeTint="66"/>
        <w:left w:val="single" w:sz="4" w:space="0" w:color="FFE084" w:themeColor="accent5" w:themeTint="66"/>
        <w:bottom w:val="single" w:sz="4" w:space="0" w:color="FFE084" w:themeColor="accent5" w:themeTint="66"/>
        <w:right w:val="single" w:sz="4" w:space="0" w:color="FFE084" w:themeColor="accent5" w:themeTint="66"/>
        <w:insideH w:val="single" w:sz="4" w:space="0" w:color="FFE084" w:themeColor="accent5" w:themeTint="66"/>
        <w:insideV w:val="single" w:sz="4" w:space="0" w:color="FFE084" w:themeColor="accent5" w:themeTint="66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967A" w:themeColor="accent6" w:themeTint="66"/>
        <w:left w:val="single" w:sz="4" w:space="0" w:color="FF967A" w:themeColor="accent6" w:themeTint="66"/>
        <w:bottom w:val="single" w:sz="4" w:space="0" w:color="FF967A" w:themeColor="accent6" w:themeTint="66"/>
        <w:right w:val="single" w:sz="4" w:space="0" w:color="FF967A" w:themeColor="accent6" w:themeTint="66"/>
        <w:insideH w:val="single" w:sz="4" w:space="0" w:color="FF967A" w:themeColor="accent6" w:themeTint="66"/>
        <w:insideV w:val="single" w:sz="4" w:space="0" w:color="FF967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613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1937A" w:themeColor="accent1" w:themeTint="99"/>
        <w:bottom w:val="single" w:sz="2" w:space="0" w:color="F1937A" w:themeColor="accent1" w:themeTint="99"/>
        <w:insideH w:val="single" w:sz="2" w:space="0" w:color="F1937A" w:themeColor="accent1" w:themeTint="99"/>
        <w:insideV w:val="single" w:sz="2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937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937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FD790" w:themeColor="accent2" w:themeTint="99"/>
        <w:bottom w:val="single" w:sz="2" w:space="0" w:color="FFD790" w:themeColor="accent2" w:themeTint="99"/>
        <w:insideH w:val="single" w:sz="2" w:space="0" w:color="FFD790" w:themeColor="accent2" w:themeTint="99"/>
        <w:insideV w:val="single" w:sz="2" w:space="0" w:color="FFD7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7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7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E18A6F" w:themeColor="accent3" w:themeTint="99"/>
        <w:bottom w:val="single" w:sz="2" w:space="0" w:color="E18A6F" w:themeColor="accent3" w:themeTint="99"/>
        <w:insideH w:val="single" w:sz="2" w:space="0" w:color="E18A6F" w:themeColor="accent3" w:themeTint="99"/>
        <w:insideV w:val="single" w:sz="2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18A6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18A6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FB47D" w:themeColor="accent4" w:themeTint="99"/>
        <w:bottom w:val="single" w:sz="2" w:space="0" w:color="FFB47D" w:themeColor="accent4" w:themeTint="99"/>
        <w:insideH w:val="single" w:sz="2" w:space="0" w:color="FFB47D" w:themeColor="accent4" w:themeTint="99"/>
        <w:insideV w:val="single" w:sz="2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47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47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2" w:space="0" w:color="FF6137" w:themeColor="accent6" w:themeTint="99"/>
        <w:bottom w:val="single" w:sz="2" w:space="0" w:color="FF6137" w:themeColor="accent6" w:themeTint="99"/>
        <w:insideH w:val="single" w:sz="2" w:space="0" w:color="FF6137" w:themeColor="accent6" w:themeTint="99"/>
        <w:insideV w:val="single" w:sz="2" w:space="0" w:color="FF613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13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13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3">
    <w:name w:val="Grid Table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bottom w:val="single" w:sz="4" w:space="0" w:color="FFD790" w:themeColor="accent2" w:themeTint="99"/>
        </w:tcBorders>
      </w:tcPr>
    </w:tblStylePr>
    <w:tblStylePr w:type="nwCell">
      <w:tblPr/>
      <w:tcPr>
        <w:tcBorders>
          <w:bottom w:val="single" w:sz="4" w:space="0" w:color="FFD790" w:themeColor="accent2" w:themeTint="99"/>
        </w:tcBorders>
      </w:tcPr>
    </w:tblStylePr>
    <w:tblStylePr w:type="seCell">
      <w:tblPr/>
      <w:tcPr>
        <w:tcBorders>
          <w:top w:val="single" w:sz="4" w:space="0" w:color="FFD790" w:themeColor="accent2" w:themeTint="99"/>
        </w:tcBorders>
      </w:tcPr>
    </w:tblStylePr>
    <w:tblStylePr w:type="swCell">
      <w:tblPr/>
      <w:tcPr>
        <w:tcBorders>
          <w:top w:val="single" w:sz="4" w:space="0" w:color="FFD7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sz="4" w:space="0" w:color="E18A6F" w:themeColor="accent3" w:themeTint="99"/>
        </w:tcBorders>
      </w:tcPr>
    </w:tblStylePr>
    <w:tblStylePr w:type="nwCell">
      <w:tblPr/>
      <w:tcPr>
        <w:tcBorders>
          <w:bottom w:val="single" w:sz="4" w:space="0" w:color="E18A6F" w:themeColor="accent3" w:themeTint="99"/>
        </w:tcBorders>
      </w:tcPr>
    </w:tblStylePr>
    <w:tblStylePr w:type="seCell">
      <w:tblPr/>
      <w:tcPr>
        <w:tcBorders>
          <w:top w:val="single" w:sz="4" w:space="0" w:color="E18A6F" w:themeColor="accent3" w:themeTint="99"/>
        </w:tcBorders>
      </w:tcPr>
    </w:tblStylePr>
    <w:tblStylePr w:type="swCell">
      <w:tblPr/>
      <w:tcPr>
        <w:tcBorders>
          <w:top w:val="single" w:sz="4" w:space="0" w:color="E18A6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sz="4" w:space="0" w:color="FFB47D" w:themeColor="accent4" w:themeTint="99"/>
        </w:tcBorders>
      </w:tcPr>
    </w:tblStylePr>
    <w:tblStylePr w:type="nwCell">
      <w:tblPr/>
      <w:tcPr>
        <w:tcBorders>
          <w:bottom w:val="single" w:sz="4" w:space="0" w:color="FFB47D" w:themeColor="accent4" w:themeTint="99"/>
        </w:tcBorders>
      </w:tcPr>
    </w:tblStylePr>
    <w:tblStylePr w:type="seCell">
      <w:tblPr/>
      <w:tcPr>
        <w:tcBorders>
          <w:top w:val="single" w:sz="4" w:space="0" w:color="FFB47D" w:themeColor="accent4" w:themeTint="99"/>
        </w:tcBorders>
      </w:tcPr>
    </w:tblStylePr>
    <w:tblStylePr w:type="swCell">
      <w:tblPr/>
      <w:tcPr>
        <w:tcBorders>
          <w:top w:val="single" w:sz="4" w:space="0" w:color="FFB47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  <w:insideV w:val="single" w:sz="4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bottom w:val="single" w:sz="4" w:space="0" w:color="FFD047" w:themeColor="accent5" w:themeTint="99"/>
        </w:tcBorders>
      </w:tcPr>
    </w:tblStylePr>
    <w:tblStylePr w:type="nwCell">
      <w:tblPr/>
      <w:tcPr>
        <w:tcBorders>
          <w:bottom w:val="single" w:sz="4" w:space="0" w:color="FFD047" w:themeColor="accent5" w:themeTint="99"/>
        </w:tcBorders>
      </w:tcPr>
    </w:tblStylePr>
    <w:tblStylePr w:type="seCell">
      <w:tblPr/>
      <w:tcPr>
        <w:tcBorders>
          <w:top w:val="single" w:sz="4" w:space="0" w:color="FFD047" w:themeColor="accent5" w:themeTint="99"/>
        </w:tcBorders>
      </w:tcPr>
    </w:tblStylePr>
    <w:tblStylePr w:type="swCell">
      <w:tblPr/>
      <w:tcPr>
        <w:tcBorders>
          <w:top w:val="single" w:sz="4" w:space="0" w:color="FFD047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bottom w:val="single" w:sz="4" w:space="0" w:color="FF6137" w:themeColor="accent6" w:themeTint="99"/>
        </w:tcBorders>
      </w:tcPr>
    </w:tblStylePr>
    <w:tblStylePr w:type="nwCell">
      <w:tblPr/>
      <w:tcPr>
        <w:tcBorders>
          <w:bottom w:val="single" w:sz="4" w:space="0" w:color="FF6137" w:themeColor="accent6" w:themeTint="99"/>
        </w:tcBorders>
      </w:tcPr>
    </w:tblStylePr>
    <w:tblStylePr w:type="seCell">
      <w:tblPr/>
      <w:tcPr>
        <w:tcBorders>
          <w:top w:val="single" w:sz="4" w:space="0" w:color="FF6137" w:themeColor="accent6" w:themeTint="99"/>
        </w:tcBorders>
      </w:tcPr>
    </w:tblStylePr>
    <w:tblStylePr w:type="swCell">
      <w:tblPr/>
      <w:tcPr>
        <w:tcBorders>
          <w:top w:val="single" w:sz="4" w:space="0" w:color="FF613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4C22" w:themeColor="accent1"/>
          <w:left w:val="single" w:sz="4" w:space="0" w:color="E84C22" w:themeColor="accent1"/>
          <w:bottom w:val="single" w:sz="4" w:space="0" w:color="E84C22" w:themeColor="accent1"/>
          <w:right w:val="single" w:sz="4" w:space="0" w:color="E84C22" w:themeColor="accent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27" w:themeColor="accent4"/>
          <w:left w:val="single" w:sz="4" w:space="0" w:color="FF8427" w:themeColor="accent4"/>
          <w:bottom w:val="single" w:sz="4" w:space="0" w:color="FF8427" w:themeColor="accent4"/>
          <w:right w:val="single" w:sz="4" w:space="0" w:color="FF8427" w:themeColor="accent4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sz="4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  <w:insideV w:val="single" w:sz="4" w:space="0" w:color="FFD04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9900" w:themeColor="accent5"/>
          <w:left w:val="single" w:sz="4" w:space="0" w:color="CC9900" w:themeColor="accent5"/>
          <w:bottom w:val="single" w:sz="4" w:space="0" w:color="CC9900" w:themeColor="accent5"/>
          <w:right w:val="single" w:sz="4" w:space="0" w:color="CC9900" w:themeColor="accent5"/>
          <w:insideH w:val="nil"/>
          <w:insideV w:val="nil"/>
        </w:tcBorders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sz="4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2600" w:themeColor="accent6"/>
          <w:left w:val="single" w:sz="4" w:space="0" w:color="B22600" w:themeColor="accent6"/>
          <w:bottom w:val="single" w:sz="4" w:space="0" w:color="B22600" w:themeColor="accent6"/>
          <w:right w:val="single" w:sz="4" w:space="0" w:color="B22600" w:themeColor="accent6"/>
          <w:insideH w:val="nil"/>
          <w:insideV w:val="nil"/>
        </w:tcBorders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sz="4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5B7A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BD47" w:themeFill="accent2"/>
      </w:tcPr>
    </w:tblStylePr>
    <w:tblStylePr w:type="band1Vert">
      <w:tblPr/>
      <w:tcPr>
        <w:shd w:val="clear" w:color="auto" w:fill="FFE4B5" w:themeFill="accent2" w:themeFillTint="66"/>
      </w:tcPr>
    </w:tblStylePr>
    <w:tblStylePr w:type="band1Horz">
      <w:tblPr/>
      <w:tcPr>
        <w:shd w:val="clear" w:color="auto" w:fill="FFE4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C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6492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6492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64926" w:themeFill="accent3"/>
      </w:tcPr>
    </w:tblStylePr>
    <w:tblStylePr w:type="band1Vert">
      <w:tblPr/>
      <w:tcPr>
        <w:shd w:val="clear" w:color="auto" w:fill="EBB19F" w:themeFill="accent3" w:themeFillTint="66"/>
      </w:tcPr>
    </w:tblStylePr>
    <w:tblStylePr w:type="band1Horz">
      <w:tblPr/>
      <w:tcPr>
        <w:shd w:val="clear" w:color="auto" w:fill="EBB19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D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DA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C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99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99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99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9900" w:themeFill="accent5"/>
      </w:tcPr>
    </w:tblStylePr>
    <w:tblStylePr w:type="band1Vert">
      <w:tblPr/>
      <w:tcPr>
        <w:shd w:val="clear" w:color="auto" w:fill="FFE084" w:themeFill="accent5" w:themeFillTint="66"/>
      </w:tcPr>
    </w:tblStylePr>
    <w:tblStylePr w:type="band1Horz">
      <w:tblPr/>
      <w:tcPr>
        <w:shd w:val="clear" w:color="auto" w:fill="FFE084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AB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260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260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26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2600" w:themeFill="accent6"/>
      </w:tcPr>
    </w:tblStylePr>
    <w:tblStylePr w:type="band1Vert">
      <w:tblPr/>
      <w:tcPr>
        <w:shd w:val="clear" w:color="auto" w:fill="FF967A" w:themeFill="accent6" w:themeFillTint="66"/>
      </w:tcPr>
    </w:tblStylePr>
    <w:tblStylePr w:type="band1Horz">
      <w:tblPr/>
      <w:tcPr>
        <w:shd w:val="clear" w:color="auto" w:fill="FF967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193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7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7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18A6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18A6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47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47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  <w:insideV w:val="single" w:sz="4" w:space="0" w:color="FFD04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D04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04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613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bottom w:val="single" w:sz="4" w:space="0" w:color="FFD790" w:themeColor="accent2" w:themeTint="99"/>
        </w:tcBorders>
      </w:tcPr>
    </w:tblStylePr>
    <w:tblStylePr w:type="nwCell">
      <w:tblPr/>
      <w:tcPr>
        <w:tcBorders>
          <w:bottom w:val="single" w:sz="4" w:space="0" w:color="FFD790" w:themeColor="accent2" w:themeTint="99"/>
        </w:tcBorders>
      </w:tcPr>
    </w:tblStylePr>
    <w:tblStylePr w:type="seCell">
      <w:tblPr/>
      <w:tcPr>
        <w:tcBorders>
          <w:top w:val="single" w:sz="4" w:space="0" w:color="FFD790" w:themeColor="accent2" w:themeTint="99"/>
        </w:tcBorders>
      </w:tcPr>
    </w:tblStylePr>
    <w:tblStylePr w:type="swCell">
      <w:tblPr/>
      <w:tcPr>
        <w:tcBorders>
          <w:top w:val="single" w:sz="4" w:space="0" w:color="FFD7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sz="4" w:space="0" w:color="E18A6F" w:themeColor="accent3" w:themeTint="99"/>
        </w:tcBorders>
      </w:tcPr>
    </w:tblStylePr>
    <w:tblStylePr w:type="nwCell">
      <w:tblPr/>
      <w:tcPr>
        <w:tcBorders>
          <w:bottom w:val="single" w:sz="4" w:space="0" w:color="E18A6F" w:themeColor="accent3" w:themeTint="99"/>
        </w:tcBorders>
      </w:tcPr>
    </w:tblStylePr>
    <w:tblStylePr w:type="seCell">
      <w:tblPr/>
      <w:tcPr>
        <w:tcBorders>
          <w:top w:val="single" w:sz="4" w:space="0" w:color="E18A6F" w:themeColor="accent3" w:themeTint="99"/>
        </w:tcBorders>
      </w:tcPr>
    </w:tblStylePr>
    <w:tblStylePr w:type="swCell">
      <w:tblPr/>
      <w:tcPr>
        <w:tcBorders>
          <w:top w:val="single" w:sz="4" w:space="0" w:color="E18A6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sz="4" w:space="0" w:color="FFB47D" w:themeColor="accent4" w:themeTint="99"/>
        </w:tcBorders>
      </w:tcPr>
    </w:tblStylePr>
    <w:tblStylePr w:type="nwCell">
      <w:tblPr/>
      <w:tcPr>
        <w:tcBorders>
          <w:bottom w:val="single" w:sz="4" w:space="0" w:color="FFB47D" w:themeColor="accent4" w:themeTint="99"/>
        </w:tcBorders>
      </w:tcPr>
    </w:tblStylePr>
    <w:tblStylePr w:type="seCell">
      <w:tblPr/>
      <w:tcPr>
        <w:tcBorders>
          <w:top w:val="single" w:sz="4" w:space="0" w:color="FFB47D" w:themeColor="accent4" w:themeTint="99"/>
        </w:tcBorders>
      </w:tcPr>
    </w:tblStylePr>
    <w:tblStylePr w:type="swCell">
      <w:tblPr/>
      <w:tcPr>
        <w:tcBorders>
          <w:top w:val="single" w:sz="4" w:space="0" w:color="FFB47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  <w:insideV w:val="single" w:sz="4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bottom w:val="single" w:sz="4" w:space="0" w:color="FFD047" w:themeColor="accent5" w:themeTint="99"/>
        </w:tcBorders>
      </w:tcPr>
    </w:tblStylePr>
    <w:tblStylePr w:type="nwCell">
      <w:tblPr/>
      <w:tcPr>
        <w:tcBorders>
          <w:bottom w:val="single" w:sz="4" w:space="0" w:color="FFD047" w:themeColor="accent5" w:themeTint="99"/>
        </w:tcBorders>
      </w:tcPr>
    </w:tblStylePr>
    <w:tblStylePr w:type="seCell">
      <w:tblPr/>
      <w:tcPr>
        <w:tcBorders>
          <w:top w:val="single" w:sz="4" w:space="0" w:color="FFD047" w:themeColor="accent5" w:themeTint="99"/>
        </w:tcBorders>
      </w:tcPr>
    </w:tblStylePr>
    <w:tblStylePr w:type="swCell">
      <w:tblPr/>
      <w:tcPr>
        <w:tcBorders>
          <w:top w:val="single" w:sz="4" w:space="0" w:color="FFD047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  <w:insideV w:val="single" w:sz="4" w:space="0" w:color="FF613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bottom w:val="single" w:sz="4" w:space="0" w:color="FF6137" w:themeColor="accent6" w:themeTint="99"/>
        </w:tcBorders>
      </w:tcPr>
    </w:tblStylePr>
    <w:tblStylePr w:type="nwCell">
      <w:tblPr/>
      <w:tcPr>
        <w:tcBorders>
          <w:bottom w:val="single" w:sz="4" w:space="0" w:color="FF6137" w:themeColor="accent6" w:themeTint="99"/>
        </w:tcBorders>
      </w:tcPr>
    </w:tblStylePr>
    <w:tblStylePr w:type="seCell">
      <w:tblPr/>
      <w:tcPr>
        <w:tcBorders>
          <w:top w:val="single" w:sz="4" w:space="0" w:color="FF6137" w:themeColor="accent6" w:themeTint="99"/>
        </w:tcBorders>
      </w:tcPr>
    </w:tblStylePr>
    <w:tblStylePr w:type="swCell">
      <w:tblPr/>
      <w:tcPr>
        <w:tcBorders>
          <w:top w:val="single" w:sz="4" w:space="0" w:color="FF6137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7"/>
    <w:rsid w:val="00BF473C"/>
    <w:rPr>
      <w:rFonts w:asciiTheme="majorHAnsi" w:eastAsiaTheme="majorEastAsia" w:hAnsiTheme="majorHAnsi" w:cstheme="majorBidi"/>
      <w:color w:val="78230C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8"/>
    <w:semiHidden/>
    <w:rsid w:val="00BF473C"/>
    <w:rPr>
      <w:rFonts w:asciiTheme="majorHAnsi" w:eastAsiaTheme="majorEastAsia" w:hAnsiTheme="majorHAnsi" w:cstheme="majorBidi"/>
      <w:color w:val="78230C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563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563"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563"/>
    <w:rPr>
      <w:rFonts w:asciiTheme="majorHAnsi" w:eastAsiaTheme="majorEastAsia" w:hAnsiTheme="majorHAnsi" w:cstheme="majorBidi"/>
      <w:color w:val="B4341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563"/>
    <w:rPr>
      <w:rFonts w:asciiTheme="majorHAnsi" w:eastAsiaTheme="majorEastAsia" w:hAnsiTheme="majorHAnsi" w:cstheme="majorBidi"/>
      <w:color w:val="77230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563"/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56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56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2563"/>
  </w:style>
  <w:style w:type="paragraph" w:styleId="HTMLAddress">
    <w:name w:val="HTML Address"/>
    <w:basedOn w:val="Normal"/>
    <w:link w:val="HTMLAddressChar"/>
    <w:uiPriority w:val="99"/>
    <w:semiHidden/>
    <w:unhideWhenUsed/>
    <w:rsid w:val="002C256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256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256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256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56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256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256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256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D5E29"/>
    <w:rPr>
      <w:color w:val="DC5E00" w:themeColor="accent4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256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256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D5E29"/>
    <w:rPr>
      <w:i/>
      <w:iCs/>
      <w:color w:val="B4341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D5E29"/>
    <w:pPr>
      <w:pBdr>
        <w:top w:val="single" w:sz="4" w:space="10" w:color="E84C22" w:themeColor="accent1"/>
        <w:bottom w:val="single" w:sz="4" w:space="10" w:color="E84C22" w:themeColor="accent1"/>
      </w:pBdr>
      <w:spacing w:before="360" w:after="360"/>
      <w:ind w:left="864" w:right="864"/>
      <w:jc w:val="center"/>
    </w:pPr>
    <w:rPr>
      <w:i/>
      <w:iCs/>
      <w:color w:val="B4341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D5E29"/>
    <w:rPr>
      <w:i/>
      <w:iCs/>
      <w:color w:val="B43412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D5E29"/>
    <w:rPr>
      <w:b/>
      <w:bCs/>
      <w:caps w:val="0"/>
      <w:smallCaps/>
      <w:color w:val="B43412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  <w:insideH w:val="single" w:sz="8" w:space="0" w:color="E84C22" w:themeColor="accent1"/>
        <w:insideV w:val="single" w:sz="8" w:space="0" w:color="E84C2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18" w:space="0" w:color="E84C22" w:themeColor="accent1"/>
          <w:right w:val="single" w:sz="8" w:space="0" w:color="E84C22" w:themeColor="accent1"/>
          <w:insideH w:val="nil"/>
          <w:insideV w:val="single" w:sz="8" w:space="0" w:color="E84C2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H w:val="nil"/>
          <w:insideV w:val="single" w:sz="8" w:space="0" w:color="E84C2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band1Vert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V w:val="single" w:sz="8" w:space="0" w:color="E84C22" w:themeColor="accent1"/>
        </w:tcBorders>
        <w:shd w:val="clear" w:color="auto" w:fill="F9D2C8" w:themeFill="accent1" w:themeFillTint="3F"/>
      </w:tcPr>
    </w:tblStylePr>
    <w:tblStylePr w:type="band2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  <w:insideV w:val="single" w:sz="8" w:space="0" w:color="E84C2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  <w:insideH w:val="single" w:sz="8" w:space="0" w:color="FFBD47" w:themeColor="accent2"/>
        <w:insideV w:val="single" w:sz="8" w:space="0" w:color="FFBD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18" w:space="0" w:color="FFBD47" w:themeColor="accent2"/>
          <w:right w:val="single" w:sz="8" w:space="0" w:color="FFBD47" w:themeColor="accent2"/>
          <w:insideH w:val="nil"/>
          <w:insideV w:val="single" w:sz="8" w:space="0" w:color="FFBD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H w:val="nil"/>
          <w:insideV w:val="single" w:sz="8" w:space="0" w:color="FFBD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band1Vert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V w:val="single" w:sz="8" w:space="0" w:color="FFBD47" w:themeColor="accent2"/>
        </w:tcBorders>
        <w:shd w:val="clear" w:color="auto" w:fill="FFEED1" w:themeFill="accent2" w:themeFillTint="3F"/>
      </w:tcPr>
    </w:tblStylePr>
    <w:tblStylePr w:type="band2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  <w:insideV w:val="single" w:sz="8" w:space="0" w:color="FFBD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  <w:insideH w:val="single" w:sz="8" w:space="0" w:color="B64926" w:themeColor="accent3"/>
        <w:insideV w:val="single" w:sz="8" w:space="0" w:color="B64926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18" w:space="0" w:color="B64926" w:themeColor="accent3"/>
          <w:right w:val="single" w:sz="8" w:space="0" w:color="B64926" w:themeColor="accent3"/>
          <w:insideH w:val="nil"/>
          <w:insideV w:val="single" w:sz="8" w:space="0" w:color="B6492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H w:val="nil"/>
          <w:insideV w:val="single" w:sz="8" w:space="0" w:color="B6492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band1Vert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V w:val="single" w:sz="8" w:space="0" w:color="B64926" w:themeColor="accent3"/>
        </w:tcBorders>
        <w:shd w:val="clear" w:color="auto" w:fill="F2CEC3" w:themeFill="accent3" w:themeFillTint="3F"/>
      </w:tcPr>
    </w:tblStylePr>
    <w:tblStylePr w:type="band2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  <w:insideV w:val="single" w:sz="8" w:space="0" w:color="B6492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  <w:insideH w:val="single" w:sz="8" w:space="0" w:color="FF8427" w:themeColor="accent4"/>
        <w:insideV w:val="single" w:sz="8" w:space="0" w:color="FF842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18" w:space="0" w:color="FF8427" w:themeColor="accent4"/>
          <w:right w:val="single" w:sz="8" w:space="0" w:color="FF8427" w:themeColor="accent4"/>
          <w:insideH w:val="nil"/>
          <w:insideV w:val="single" w:sz="8" w:space="0" w:color="FF842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H w:val="nil"/>
          <w:insideV w:val="single" w:sz="8" w:space="0" w:color="FF842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band1Vert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V w:val="single" w:sz="8" w:space="0" w:color="FF8427" w:themeColor="accent4"/>
        </w:tcBorders>
        <w:shd w:val="clear" w:color="auto" w:fill="FFE0C9" w:themeFill="accent4" w:themeFillTint="3F"/>
      </w:tcPr>
    </w:tblStylePr>
    <w:tblStylePr w:type="band2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  <w:insideV w:val="single" w:sz="8" w:space="0" w:color="FF842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  <w:insideH w:val="single" w:sz="8" w:space="0" w:color="CC9900" w:themeColor="accent5"/>
        <w:insideV w:val="single" w:sz="8" w:space="0" w:color="CC99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18" w:space="0" w:color="CC9900" w:themeColor="accent5"/>
          <w:right w:val="single" w:sz="8" w:space="0" w:color="CC9900" w:themeColor="accent5"/>
          <w:insideH w:val="nil"/>
          <w:insideV w:val="single" w:sz="8" w:space="0" w:color="CC99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H w:val="nil"/>
          <w:insideV w:val="single" w:sz="8" w:space="0" w:color="CC99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band1Vert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V w:val="single" w:sz="8" w:space="0" w:color="CC9900" w:themeColor="accent5"/>
        </w:tcBorders>
        <w:shd w:val="clear" w:color="auto" w:fill="FFECB3" w:themeFill="accent5" w:themeFillTint="3F"/>
      </w:tcPr>
    </w:tblStylePr>
    <w:tblStylePr w:type="band2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  <w:insideV w:val="single" w:sz="8" w:space="0" w:color="CC990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  <w:insideH w:val="single" w:sz="8" w:space="0" w:color="B22600" w:themeColor="accent6"/>
        <w:insideV w:val="single" w:sz="8" w:space="0" w:color="B2260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18" w:space="0" w:color="B22600" w:themeColor="accent6"/>
          <w:right w:val="single" w:sz="8" w:space="0" w:color="B22600" w:themeColor="accent6"/>
          <w:insideH w:val="nil"/>
          <w:insideV w:val="single" w:sz="8" w:space="0" w:color="B226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H w:val="nil"/>
          <w:insideV w:val="single" w:sz="8" w:space="0" w:color="B226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band1Vert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V w:val="single" w:sz="8" w:space="0" w:color="B22600" w:themeColor="accent6"/>
        </w:tcBorders>
        <w:shd w:val="clear" w:color="auto" w:fill="FFBEAC" w:themeFill="accent6" w:themeFillTint="3F"/>
      </w:tcPr>
    </w:tblStylePr>
    <w:tblStylePr w:type="band2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  <w:insideV w:val="single" w:sz="8" w:space="0" w:color="B22600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  <w:tblStylePr w:type="band1Horz">
      <w:tblPr/>
      <w:tcPr>
        <w:tcBorders>
          <w:top w:val="single" w:sz="8" w:space="0" w:color="E84C22" w:themeColor="accent1"/>
          <w:left w:val="single" w:sz="8" w:space="0" w:color="E84C22" w:themeColor="accent1"/>
          <w:bottom w:val="single" w:sz="8" w:space="0" w:color="E84C22" w:themeColor="accent1"/>
          <w:right w:val="single" w:sz="8" w:space="0" w:color="E84C2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  <w:tblStylePr w:type="band1Horz">
      <w:tblPr/>
      <w:tcPr>
        <w:tcBorders>
          <w:top w:val="single" w:sz="8" w:space="0" w:color="FFBD47" w:themeColor="accent2"/>
          <w:left w:val="single" w:sz="8" w:space="0" w:color="FFBD47" w:themeColor="accent2"/>
          <w:bottom w:val="single" w:sz="8" w:space="0" w:color="FFBD47" w:themeColor="accent2"/>
          <w:right w:val="single" w:sz="8" w:space="0" w:color="FFBD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  <w:tblStylePr w:type="band1Horz">
      <w:tblPr/>
      <w:tcPr>
        <w:tcBorders>
          <w:top w:val="single" w:sz="8" w:space="0" w:color="B64926" w:themeColor="accent3"/>
          <w:left w:val="single" w:sz="8" w:space="0" w:color="B64926" w:themeColor="accent3"/>
          <w:bottom w:val="single" w:sz="8" w:space="0" w:color="B64926" w:themeColor="accent3"/>
          <w:right w:val="single" w:sz="8" w:space="0" w:color="B6492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  <w:tblStylePr w:type="band1Horz">
      <w:tblPr/>
      <w:tcPr>
        <w:tcBorders>
          <w:top w:val="single" w:sz="8" w:space="0" w:color="FF8427" w:themeColor="accent4"/>
          <w:left w:val="single" w:sz="8" w:space="0" w:color="FF8427" w:themeColor="accent4"/>
          <w:bottom w:val="single" w:sz="8" w:space="0" w:color="FF8427" w:themeColor="accent4"/>
          <w:right w:val="single" w:sz="8" w:space="0" w:color="FF842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  <w:tblStylePr w:type="band1Horz">
      <w:tblPr/>
      <w:tcPr>
        <w:tcBorders>
          <w:top w:val="single" w:sz="8" w:space="0" w:color="CC9900" w:themeColor="accent5"/>
          <w:left w:val="single" w:sz="8" w:space="0" w:color="CC9900" w:themeColor="accent5"/>
          <w:bottom w:val="single" w:sz="8" w:space="0" w:color="CC9900" w:themeColor="accent5"/>
          <w:right w:val="single" w:sz="8" w:space="0" w:color="CC990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  <w:tblStylePr w:type="band1Horz">
      <w:tblPr/>
      <w:tcPr>
        <w:tcBorders>
          <w:top w:val="single" w:sz="8" w:space="0" w:color="B22600" w:themeColor="accent6"/>
          <w:left w:val="single" w:sz="8" w:space="0" w:color="B22600" w:themeColor="accent6"/>
          <w:bottom w:val="single" w:sz="8" w:space="0" w:color="B22600" w:themeColor="accent6"/>
          <w:right w:val="single" w:sz="8" w:space="0" w:color="B2260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256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sz="8" w:space="0" w:color="E84C22" w:themeColor="accent1"/>
        <w:bottom w:val="single" w:sz="8" w:space="0" w:color="E84C2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4C22" w:themeColor="accent1"/>
          <w:left w:val="nil"/>
          <w:bottom w:val="single" w:sz="8" w:space="0" w:color="E84C2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4C22" w:themeColor="accent1"/>
          <w:left w:val="nil"/>
          <w:bottom w:val="single" w:sz="8" w:space="0" w:color="E84C2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sz="8" w:space="0" w:color="FFBD47" w:themeColor="accent2"/>
        <w:bottom w:val="single" w:sz="8" w:space="0" w:color="FFBD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BD47" w:themeColor="accent2"/>
          <w:left w:val="nil"/>
          <w:bottom w:val="single" w:sz="8" w:space="0" w:color="FFBD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BD47" w:themeColor="accent2"/>
          <w:left w:val="nil"/>
          <w:bottom w:val="single" w:sz="8" w:space="0" w:color="FFBD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sz="8" w:space="0" w:color="B64926" w:themeColor="accent3"/>
        <w:bottom w:val="single" w:sz="8" w:space="0" w:color="B6492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64926" w:themeColor="accent3"/>
          <w:left w:val="nil"/>
          <w:bottom w:val="single" w:sz="8" w:space="0" w:color="B6492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64926" w:themeColor="accent3"/>
          <w:left w:val="nil"/>
          <w:bottom w:val="single" w:sz="8" w:space="0" w:color="B6492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sz="8" w:space="0" w:color="FF8427" w:themeColor="accent4"/>
        <w:bottom w:val="single" w:sz="8" w:space="0" w:color="FF842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27" w:themeColor="accent4"/>
          <w:left w:val="nil"/>
          <w:bottom w:val="single" w:sz="8" w:space="0" w:color="FF842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427" w:themeColor="accent4"/>
          <w:left w:val="nil"/>
          <w:bottom w:val="single" w:sz="8" w:space="0" w:color="FF842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sz="8" w:space="0" w:color="CC9900" w:themeColor="accent5"/>
        <w:bottom w:val="single" w:sz="8" w:space="0" w:color="CC99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9900" w:themeColor="accent5"/>
          <w:left w:val="nil"/>
          <w:bottom w:val="single" w:sz="8" w:space="0" w:color="CC99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9900" w:themeColor="accent5"/>
          <w:left w:val="nil"/>
          <w:bottom w:val="single" w:sz="8" w:space="0" w:color="CC99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sz="8" w:space="0" w:color="B22600" w:themeColor="accent6"/>
        <w:bottom w:val="single" w:sz="8" w:space="0" w:color="B2260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2600" w:themeColor="accent6"/>
          <w:left w:val="nil"/>
          <w:bottom w:val="single" w:sz="8" w:space="0" w:color="B2260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2600" w:themeColor="accent6"/>
          <w:left w:val="nil"/>
          <w:bottom w:val="single" w:sz="8" w:space="0" w:color="B2260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2563"/>
  </w:style>
  <w:style w:type="paragraph" w:styleId="List">
    <w:name w:val="List"/>
    <w:basedOn w:val="Normal"/>
    <w:uiPriority w:val="99"/>
    <w:semiHidden/>
    <w:unhideWhenUsed/>
    <w:rsid w:val="002C256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256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256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256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2563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256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4">
    <w:name w:val="List Bullet 4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Bullet5">
    <w:name w:val="List Bullet 5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2C256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256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256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256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256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unhideWhenUsed/>
    <w:rsid w:val="002C2563"/>
    <w:pPr>
      <w:tabs>
        <w:tab w:val="num" w:pos="720"/>
      </w:tabs>
      <w:ind w:left="720" w:hanging="72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2C256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93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7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7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18A6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18A6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47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47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04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04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13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2">
    <w:name w:val="List Table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bottom w:val="single" w:sz="4" w:space="0" w:color="F1937A" w:themeColor="accent1" w:themeTint="99"/>
        <w:insideH w:val="single" w:sz="4" w:space="0" w:color="F1937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bottom w:val="single" w:sz="4" w:space="0" w:color="FFD790" w:themeColor="accent2" w:themeTint="99"/>
        <w:insideH w:val="single" w:sz="4" w:space="0" w:color="FFD7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bottom w:val="single" w:sz="4" w:space="0" w:color="E18A6F" w:themeColor="accent3" w:themeTint="99"/>
        <w:insideH w:val="single" w:sz="4" w:space="0" w:color="E18A6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bottom w:val="single" w:sz="4" w:space="0" w:color="FFB47D" w:themeColor="accent4" w:themeTint="99"/>
        <w:insideH w:val="single" w:sz="4" w:space="0" w:color="FFB47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047" w:themeColor="accent5" w:themeTint="99"/>
        <w:bottom w:val="single" w:sz="4" w:space="0" w:color="FFD047" w:themeColor="accent5" w:themeTint="99"/>
        <w:insideH w:val="single" w:sz="4" w:space="0" w:color="FFD04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6137" w:themeColor="accent6" w:themeTint="99"/>
        <w:bottom w:val="single" w:sz="4" w:space="0" w:color="FF6137" w:themeColor="accent6" w:themeTint="99"/>
        <w:insideH w:val="single" w:sz="4" w:space="0" w:color="FF613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3">
    <w:name w:val="List Table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84C22" w:themeColor="accent1"/>
        <w:left w:val="single" w:sz="4" w:space="0" w:color="E84C22" w:themeColor="accent1"/>
        <w:bottom w:val="single" w:sz="4" w:space="0" w:color="E84C22" w:themeColor="accent1"/>
        <w:right w:val="single" w:sz="4" w:space="0" w:color="E84C2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4C22" w:themeColor="accent1"/>
          <w:right w:val="single" w:sz="4" w:space="0" w:color="E84C22" w:themeColor="accent1"/>
        </w:tcBorders>
      </w:tcPr>
    </w:tblStylePr>
    <w:tblStylePr w:type="band1Horz">
      <w:tblPr/>
      <w:tcPr>
        <w:tcBorders>
          <w:top w:val="single" w:sz="4" w:space="0" w:color="E84C22" w:themeColor="accent1"/>
          <w:bottom w:val="single" w:sz="4" w:space="0" w:color="E84C2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4C22" w:themeColor="accent1"/>
          <w:left w:val="nil"/>
        </w:tcBorders>
      </w:tcPr>
    </w:tblStylePr>
    <w:tblStylePr w:type="swCell">
      <w:tblPr/>
      <w:tcPr>
        <w:tcBorders>
          <w:top w:val="double" w:sz="4" w:space="0" w:color="E84C2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BD47" w:themeColor="accent2"/>
        <w:left w:val="single" w:sz="4" w:space="0" w:color="FFBD47" w:themeColor="accent2"/>
        <w:bottom w:val="single" w:sz="4" w:space="0" w:color="FFBD47" w:themeColor="accent2"/>
        <w:right w:val="single" w:sz="4" w:space="0" w:color="FFBD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BD47" w:themeColor="accent2"/>
          <w:right w:val="single" w:sz="4" w:space="0" w:color="FFBD47" w:themeColor="accent2"/>
        </w:tcBorders>
      </w:tcPr>
    </w:tblStylePr>
    <w:tblStylePr w:type="band1Horz">
      <w:tblPr/>
      <w:tcPr>
        <w:tcBorders>
          <w:top w:val="single" w:sz="4" w:space="0" w:color="FFBD47" w:themeColor="accent2"/>
          <w:bottom w:val="single" w:sz="4" w:space="0" w:color="FFBD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BD47" w:themeColor="accent2"/>
          <w:left w:val="nil"/>
        </w:tcBorders>
      </w:tcPr>
    </w:tblStylePr>
    <w:tblStylePr w:type="swCell">
      <w:tblPr/>
      <w:tcPr>
        <w:tcBorders>
          <w:top w:val="double" w:sz="4" w:space="0" w:color="FFBD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8427" w:themeColor="accent4"/>
        <w:left w:val="single" w:sz="4" w:space="0" w:color="FF8427" w:themeColor="accent4"/>
        <w:bottom w:val="single" w:sz="4" w:space="0" w:color="FF8427" w:themeColor="accent4"/>
        <w:right w:val="single" w:sz="4" w:space="0" w:color="FF842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sz="4" w:space="0" w:color="FF842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8427" w:themeColor="accent4"/>
          <w:right w:val="single" w:sz="4" w:space="0" w:color="FF8427" w:themeColor="accent4"/>
        </w:tcBorders>
      </w:tcPr>
    </w:tblStylePr>
    <w:tblStylePr w:type="band1Horz">
      <w:tblPr/>
      <w:tcPr>
        <w:tcBorders>
          <w:top w:val="single" w:sz="4" w:space="0" w:color="FF8427" w:themeColor="accent4"/>
          <w:bottom w:val="single" w:sz="4" w:space="0" w:color="FF842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8427" w:themeColor="accent4"/>
          <w:left w:val="nil"/>
        </w:tcBorders>
      </w:tcPr>
    </w:tblStylePr>
    <w:tblStylePr w:type="swCell">
      <w:tblPr/>
      <w:tcPr>
        <w:tcBorders>
          <w:top w:val="double" w:sz="4" w:space="0" w:color="FF842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CC9900" w:themeColor="accent5"/>
        <w:left w:val="single" w:sz="4" w:space="0" w:color="CC9900" w:themeColor="accent5"/>
        <w:bottom w:val="single" w:sz="4" w:space="0" w:color="CC9900" w:themeColor="accent5"/>
        <w:right w:val="single" w:sz="4" w:space="0" w:color="CC99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sz="4" w:space="0" w:color="CC99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9900" w:themeColor="accent5"/>
          <w:right w:val="single" w:sz="4" w:space="0" w:color="CC9900" w:themeColor="accent5"/>
        </w:tcBorders>
      </w:tcPr>
    </w:tblStylePr>
    <w:tblStylePr w:type="band1Horz">
      <w:tblPr/>
      <w:tcPr>
        <w:tcBorders>
          <w:top w:val="single" w:sz="4" w:space="0" w:color="CC9900" w:themeColor="accent5"/>
          <w:bottom w:val="single" w:sz="4" w:space="0" w:color="CC99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9900" w:themeColor="accent5"/>
          <w:left w:val="nil"/>
        </w:tcBorders>
      </w:tcPr>
    </w:tblStylePr>
    <w:tblStylePr w:type="swCell">
      <w:tblPr/>
      <w:tcPr>
        <w:tcBorders>
          <w:top w:val="double" w:sz="4" w:space="0" w:color="CC99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B22600" w:themeColor="accent6"/>
        <w:left w:val="single" w:sz="4" w:space="0" w:color="B22600" w:themeColor="accent6"/>
        <w:bottom w:val="single" w:sz="4" w:space="0" w:color="B22600" w:themeColor="accent6"/>
        <w:right w:val="single" w:sz="4" w:space="0" w:color="B2260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sz="4" w:space="0" w:color="B2260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2600" w:themeColor="accent6"/>
          <w:right w:val="single" w:sz="4" w:space="0" w:color="B22600" w:themeColor="accent6"/>
        </w:tcBorders>
      </w:tcPr>
    </w:tblStylePr>
    <w:tblStylePr w:type="band1Horz">
      <w:tblPr/>
      <w:tcPr>
        <w:tcBorders>
          <w:top w:val="single" w:sz="4" w:space="0" w:color="B22600" w:themeColor="accent6"/>
          <w:bottom w:val="single" w:sz="4" w:space="0" w:color="B2260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2600" w:themeColor="accent6"/>
          <w:left w:val="nil"/>
        </w:tcBorders>
      </w:tcPr>
    </w:tblStylePr>
    <w:tblStylePr w:type="swCell">
      <w:tblPr/>
      <w:tcPr>
        <w:tcBorders>
          <w:top w:val="double" w:sz="4" w:space="0" w:color="B2260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4C22" w:themeColor="accent1"/>
          <w:left w:val="single" w:sz="4" w:space="0" w:color="E84C22" w:themeColor="accent1"/>
          <w:bottom w:val="single" w:sz="4" w:space="0" w:color="E84C22" w:themeColor="accent1"/>
          <w:right w:val="single" w:sz="4" w:space="0" w:color="E84C22" w:themeColor="accent1"/>
          <w:insideH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D7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E18A6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427" w:themeColor="accent4"/>
          <w:left w:val="single" w:sz="4" w:space="0" w:color="FF8427" w:themeColor="accent4"/>
          <w:bottom w:val="single" w:sz="4" w:space="0" w:color="FF8427" w:themeColor="accent4"/>
          <w:right w:val="single" w:sz="4" w:space="0" w:color="FF8427" w:themeColor="accent4"/>
          <w:insideH w:val="nil"/>
        </w:tcBorders>
        <w:shd w:val="clear" w:color="auto" w:fill="FF8427" w:themeFill="accent4"/>
      </w:tcPr>
    </w:tblStylePr>
    <w:tblStylePr w:type="lastRow">
      <w:rPr>
        <w:b/>
        <w:bCs/>
      </w:rPr>
      <w:tblPr/>
      <w:tcPr>
        <w:tcBorders>
          <w:top w:val="double" w:sz="4" w:space="0" w:color="FFB47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D047" w:themeColor="accent5" w:themeTint="99"/>
        <w:left w:val="single" w:sz="4" w:space="0" w:color="FFD047" w:themeColor="accent5" w:themeTint="99"/>
        <w:bottom w:val="single" w:sz="4" w:space="0" w:color="FFD047" w:themeColor="accent5" w:themeTint="99"/>
        <w:right w:val="single" w:sz="4" w:space="0" w:color="FFD047" w:themeColor="accent5" w:themeTint="99"/>
        <w:insideH w:val="single" w:sz="4" w:space="0" w:color="FFD04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9900" w:themeColor="accent5"/>
          <w:left w:val="single" w:sz="4" w:space="0" w:color="CC9900" w:themeColor="accent5"/>
          <w:bottom w:val="single" w:sz="4" w:space="0" w:color="CC9900" w:themeColor="accent5"/>
          <w:right w:val="single" w:sz="4" w:space="0" w:color="CC9900" w:themeColor="accent5"/>
          <w:insideH w:val="nil"/>
        </w:tcBorders>
        <w:shd w:val="clear" w:color="auto" w:fill="CC9900" w:themeFill="accent5"/>
      </w:tcPr>
    </w:tblStylePr>
    <w:tblStylePr w:type="lastRow">
      <w:rPr>
        <w:b/>
        <w:bCs/>
      </w:rPr>
      <w:tblPr/>
      <w:tcPr>
        <w:tcBorders>
          <w:top w:val="double" w:sz="4" w:space="0" w:color="FFD04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FF6137" w:themeColor="accent6" w:themeTint="99"/>
        <w:left w:val="single" w:sz="4" w:space="0" w:color="FF6137" w:themeColor="accent6" w:themeTint="99"/>
        <w:bottom w:val="single" w:sz="4" w:space="0" w:color="FF6137" w:themeColor="accent6" w:themeTint="99"/>
        <w:right w:val="single" w:sz="4" w:space="0" w:color="FF6137" w:themeColor="accent6" w:themeTint="99"/>
        <w:insideH w:val="single" w:sz="4" w:space="0" w:color="FF613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2600" w:themeColor="accent6"/>
          <w:left w:val="single" w:sz="4" w:space="0" w:color="B22600" w:themeColor="accent6"/>
          <w:bottom w:val="single" w:sz="4" w:space="0" w:color="B22600" w:themeColor="accent6"/>
          <w:right w:val="single" w:sz="4" w:space="0" w:color="B22600" w:themeColor="accent6"/>
          <w:insideH w:val="nil"/>
        </w:tcBorders>
        <w:shd w:val="clear" w:color="auto" w:fill="B22600" w:themeFill="accent6"/>
      </w:tcPr>
    </w:tblStylePr>
    <w:tblStylePr w:type="lastRow">
      <w:rPr>
        <w:b/>
        <w:bCs/>
      </w:rPr>
      <w:tblPr/>
      <w:tcPr>
        <w:tcBorders>
          <w:top w:val="double" w:sz="4" w:space="0" w:color="FF613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tblBorders>
    </w:tblPr>
    <w:tcPr>
      <w:shd w:val="clear" w:color="auto" w:fill="E84C2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BD47" w:themeColor="accent2"/>
        <w:left w:val="single" w:sz="24" w:space="0" w:color="FFBD47" w:themeColor="accent2"/>
        <w:bottom w:val="single" w:sz="24" w:space="0" w:color="FFBD47" w:themeColor="accent2"/>
        <w:right w:val="single" w:sz="24" w:space="0" w:color="FFBD47" w:themeColor="accent2"/>
      </w:tblBorders>
    </w:tblPr>
    <w:tcPr>
      <w:shd w:val="clear" w:color="auto" w:fill="FFBD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64926" w:themeColor="accent3"/>
        <w:left w:val="single" w:sz="24" w:space="0" w:color="B64926" w:themeColor="accent3"/>
        <w:bottom w:val="single" w:sz="24" w:space="0" w:color="B64926" w:themeColor="accent3"/>
        <w:right w:val="single" w:sz="24" w:space="0" w:color="B64926" w:themeColor="accent3"/>
      </w:tblBorders>
    </w:tblPr>
    <w:tcPr>
      <w:shd w:val="clear" w:color="auto" w:fill="B6492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8427" w:themeColor="accent4"/>
        <w:left w:val="single" w:sz="24" w:space="0" w:color="FF8427" w:themeColor="accent4"/>
        <w:bottom w:val="single" w:sz="24" w:space="0" w:color="FF8427" w:themeColor="accent4"/>
        <w:right w:val="single" w:sz="24" w:space="0" w:color="FF8427" w:themeColor="accent4"/>
      </w:tblBorders>
    </w:tblPr>
    <w:tcPr>
      <w:shd w:val="clear" w:color="auto" w:fill="FF842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C9900" w:themeColor="accent5"/>
        <w:left w:val="single" w:sz="24" w:space="0" w:color="CC9900" w:themeColor="accent5"/>
        <w:bottom w:val="single" w:sz="24" w:space="0" w:color="CC9900" w:themeColor="accent5"/>
        <w:right w:val="single" w:sz="24" w:space="0" w:color="CC9900" w:themeColor="accent5"/>
      </w:tblBorders>
    </w:tblPr>
    <w:tcPr>
      <w:shd w:val="clear" w:color="auto" w:fill="CC99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256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2600" w:themeColor="accent6"/>
        <w:left w:val="single" w:sz="24" w:space="0" w:color="B22600" w:themeColor="accent6"/>
        <w:bottom w:val="single" w:sz="24" w:space="0" w:color="B22600" w:themeColor="accent6"/>
        <w:right w:val="single" w:sz="24" w:space="0" w:color="B22600" w:themeColor="accent6"/>
      </w:tblBorders>
    </w:tblPr>
    <w:tcPr>
      <w:shd w:val="clear" w:color="auto" w:fill="B2260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  <w:tblBorders>
        <w:top w:val="single" w:sz="4" w:space="0" w:color="E84C22" w:themeColor="accent1"/>
        <w:bottom w:val="single" w:sz="4" w:space="0" w:color="E84C2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84C2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  <w:tblBorders>
        <w:top w:val="single" w:sz="4" w:space="0" w:color="FFBD47" w:themeColor="accent2"/>
        <w:bottom w:val="single" w:sz="4" w:space="0" w:color="FFBD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BD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  <w:tblBorders>
        <w:top w:val="single" w:sz="4" w:space="0" w:color="B64926" w:themeColor="accent3"/>
        <w:bottom w:val="single" w:sz="4" w:space="0" w:color="B64926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6492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  <w:tblBorders>
        <w:top w:val="single" w:sz="4" w:space="0" w:color="FF8427" w:themeColor="accent4"/>
        <w:bottom w:val="single" w:sz="4" w:space="0" w:color="FF842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842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  <w:tblBorders>
        <w:top w:val="single" w:sz="4" w:space="0" w:color="CC9900" w:themeColor="accent5"/>
        <w:bottom w:val="single" w:sz="4" w:space="0" w:color="CC99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C99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  <w:tblBorders>
        <w:top w:val="single" w:sz="4" w:space="0" w:color="B22600" w:themeColor="accent6"/>
        <w:bottom w:val="single" w:sz="4" w:space="0" w:color="B2260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B2260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2563"/>
    <w:pPr>
      <w:spacing w:after="0" w:line="240" w:lineRule="auto"/>
    </w:pPr>
    <w:rPr>
      <w:color w:val="B4341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4C2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4C2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4C2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4C2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2563"/>
    <w:pPr>
      <w:spacing w:after="0" w:line="240" w:lineRule="auto"/>
    </w:pPr>
    <w:rPr>
      <w:color w:val="F49B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BD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BD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BD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BD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2563"/>
    <w:pPr>
      <w:spacing w:after="0" w:line="240" w:lineRule="auto"/>
    </w:pPr>
    <w:rPr>
      <w:color w:val="88361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6492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6492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6492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6492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2563"/>
    <w:pPr>
      <w:spacing w:after="0" w:line="240" w:lineRule="auto"/>
    </w:pPr>
    <w:rPr>
      <w:color w:val="DC5E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842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842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842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842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2563"/>
    <w:pPr>
      <w:spacing w:after="0" w:line="240" w:lineRule="auto"/>
    </w:pPr>
    <w:rPr>
      <w:color w:val="9872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99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99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99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99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2563"/>
    <w:pPr>
      <w:spacing w:after="0" w:line="240" w:lineRule="auto"/>
    </w:pPr>
    <w:rPr>
      <w:color w:val="851C0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260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260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260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260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CABC" w:themeFill="accent6" w:themeFillTint="33"/>
      </w:tcPr>
    </w:tblStylePr>
    <w:tblStylePr w:type="band1Horz">
      <w:tblPr/>
      <w:tcPr>
        <w:shd w:val="clear" w:color="auto" w:fill="FFCAB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256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256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D7859" w:themeColor="accent1" w:themeTint="BF"/>
        <w:left w:val="single" w:sz="8" w:space="0" w:color="ED7859" w:themeColor="accent1" w:themeTint="BF"/>
        <w:bottom w:val="single" w:sz="8" w:space="0" w:color="ED7859" w:themeColor="accent1" w:themeTint="BF"/>
        <w:right w:val="single" w:sz="8" w:space="0" w:color="ED7859" w:themeColor="accent1" w:themeTint="BF"/>
        <w:insideH w:val="single" w:sz="8" w:space="0" w:color="ED7859" w:themeColor="accent1" w:themeTint="BF"/>
        <w:insideV w:val="single" w:sz="8" w:space="0" w:color="ED7859" w:themeColor="accent1" w:themeTint="BF"/>
      </w:tblBorders>
    </w:tblPr>
    <w:tcPr>
      <w:shd w:val="clear" w:color="auto" w:fill="F9D2C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785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shd w:val="clear" w:color="auto" w:fill="F3A59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CD75" w:themeColor="accent2" w:themeTint="BF"/>
        <w:left w:val="single" w:sz="8" w:space="0" w:color="FFCD75" w:themeColor="accent2" w:themeTint="BF"/>
        <w:bottom w:val="single" w:sz="8" w:space="0" w:color="FFCD75" w:themeColor="accent2" w:themeTint="BF"/>
        <w:right w:val="single" w:sz="8" w:space="0" w:color="FFCD75" w:themeColor="accent2" w:themeTint="BF"/>
        <w:insideH w:val="single" w:sz="8" w:space="0" w:color="FFCD75" w:themeColor="accent2" w:themeTint="BF"/>
        <w:insideV w:val="single" w:sz="8" w:space="0" w:color="FFCD75" w:themeColor="accent2" w:themeTint="BF"/>
      </w:tblBorders>
    </w:tblPr>
    <w:tcPr>
      <w:shd w:val="clear" w:color="auto" w:fill="FFEE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D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shd w:val="clear" w:color="auto" w:fill="FFDD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D96D4B" w:themeColor="accent3" w:themeTint="BF"/>
        <w:left w:val="single" w:sz="8" w:space="0" w:color="D96D4B" w:themeColor="accent3" w:themeTint="BF"/>
        <w:bottom w:val="single" w:sz="8" w:space="0" w:color="D96D4B" w:themeColor="accent3" w:themeTint="BF"/>
        <w:right w:val="single" w:sz="8" w:space="0" w:color="D96D4B" w:themeColor="accent3" w:themeTint="BF"/>
        <w:insideH w:val="single" w:sz="8" w:space="0" w:color="D96D4B" w:themeColor="accent3" w:themeTint="BF"/>
        <w:insideV w:val="single" w:sz="8" w:space="0" w:color="D96D4B" w:themeColor="accent3" w:themeTint="BF"/>
      </w:tblBorders>
    </w:tblPr>
    <w:tcPr>
      <w:shd w:val="clear" w:color="auto" w:fill="F2CEC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96D4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shd w:val="clear" w:color="auto" w:fill="E69D8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A25D" w:themeColor="accent4" w:themeTint="BF"/>
        <w:left w:val="single" w:sz="8" w:space="0" w:color="FFA25D" w:themeColor="accent4" w:themeTint="BF"/>
        <w:bottom w:val="single" w:sz="8" w:space="0" w:color="FFA25D" w:themeColor="accent4" w:themeTint="BF"/>
        <w:right w:val="single" w:sz="8" w:space="0" w:color="FFA25D" w:themeColor="accent4" w:themeTint="BF"/>
        <w:insideH w:val="single" w:sz="8" w:space="0" w:color="FFA25D" w:themeColor="accent4" w:themeTint="BF"/>
        <w:insideV w:val="single" w:sz="8" w:space="0" w:color="FFA25D" w:themeColor="accent4" w:themeTint="BF"/>
      </w:tblBorders>
    </w:tblPr>
    <w:tcPr>
      <w:shd w:val="clear" w:color="auto" w:fill="FFE0C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25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shd w:val="clear" w:color="auto" w:fill="FFC19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C519" w:themeColor="accent5" w:themeTint="BF"/>
        <w:left w:val="single" w:sz="8" w:space="0" w:color="FFC519" w:themeColor="accent5" w:themeTint="BF"/>
        <w:bottom w:val="single" w:sz="8" w:space="0" w:color="FFC519" w:themeColor="accent5" w:themeTint="BF"/>
        <w:right w:val="single" w:sz="8" w:space="0" w:color="FFC519" w:themeColor="accent5" w:themeTint="BF"/>
        <w:insideH w:val="single" w:sz="8" w:space="0" w:color="FFC519" w:themeColor="accent5" w:themeTint="BF"/>
        <w:insideV w:val="single" w:sz="8" w:space="0" w:color="FFC519" w:themeColor="accent5" w:themeTint="BF"/>
      </w:tblBorders>
    </w:tblPr>
    <w:tcPr>
      <w:shd w:val="clear" w:color="auto" w:fill="FFECB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51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shd w:val="clear" w:color="auto" w:fill="FFD866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3A06" w:themeColor="accent6" w:themeTint="BF"/>
        <w:left w:val="single" w:sz="8" w:space="0" w:color="FF3A06" w:themeColor="accent6" w:themeTint="BF"/>
        <w:bottom w:val="single" w:sz="8" w:space="0" w:color="FF3A06" w:themeColor="accent6" w:themeTint="BF"/>
        <w:right w:val="single" w:sz="8" w:space="0" w:color="FF3A06" w:themeColor="accent6" w:themeTint="BF"/>
        <w:insideH w:val="single" w:sz="8" w:space="0" w:color="FF3A06" w:themeColor="accent6" w:themeTint="BF"/>
        <w:insideV w:val="single" w:sz="8" w:space="0" w:color="FF3A06" w:themeColor="accent6" w:themeTint="BF"/>
      </w:tblBorders>
    </w:tblPr>
    <w:tcPr>
      <w:shd w:val="clear" w:color="auto" w:fill="FFBEA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3A0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shd w:val="clear" w:color="auto" w:fill="FF7C5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  <w:insideH w:val="single" w:sz="8" w:space="0" w:color="E84C22" w:themeColor="accent1"/>
        <w:insideV w:val="single" w:sz="8" w:space="0" w:color="E84C22" w:themeColor="accent1"/>
      </w:tblBorders>
    </w:tblPr>
    <w:tcPr>
      <w:shd w:val="clear" w:color="auto" w:fill="F9D2C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D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AD2" w:themeFill="accent1" w:themeFillTint="33"/>
      </w:tcPr>
    </w:tblStylePr>
    <w:tblStylePr w:type="band1Vert">
      <w:tblPr/>
      <w:tcPr>
        <w:shd w:val="clear" w:color="auto" w:fill="F3A590" w:themeFill="accent1" w:themeFillTint="7F"/>
      </w:tcPr>
    </w:tblStylePr>
    <w:tblStylePr w:type="band1Horz">
      <w:tblPr/>
      <w:tcPr>
        <w:tcBorders>
          <w:insideH w:val="single" w:sz="6" w:space="0" w:color="E84C22" w:themeColor="accent1"/>
          <w:insideV w:val="single" w:sz="6" w:space="0" w:color="E84C22" w:themeColor="accent1"/>
        </w:tcBorders>
        <w:shd w:val="clear" w:color="auto" w:fill="F3A59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  <w:insideH w:val="single" w:sz="8" w:space="0" w:color="FFBD47" w:themeColor="accent2"/>
        <w:insideV w:val="single" w:sz="8" w:space="0" w:color="FFBD47" w:themeColor="accent2"/>
      </w:tblBorders>
    </w:tblPr>
    <w:tcPr>
      <w:shd w:val="clear" w:color="auto" w:fill="FFEE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DA" w:themeFill="accent2" w:themeFillTint="33"/>
      </w:tcPr>
    </w:tblStylePr>
    <w:tblStylePr w:type="band1Vert">
      <w:tblPr/>
      <w:tcPr>
        <w:shd w:val="clear" w:color="auto" w:fill="FFDDA3" w:themeFill="accent2" w:themeFillTint="7F"/>
      </w:tcPr>
    </w:tblStylePr>
    <w:tblStylePr w:type="band1Horz">
      <w:tblPr/>
      <w:tcPr>
        <w:tcBorders>
          <w:insideH w:val="single" w:sz="6" w:space="0" w:color="FFBD47" w:themeColor="accent2"/>
          <w:insideV w:val="single" w:sz="6" w:space="0" w:color="FFBD47" w:themeColor="accent2"/>
        </w:tcBorders>
        <w:shd w:val="clear" w:color="auto" w:fill="FFDD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  <w:insideH w:val="single" w:sz="8" w:space="0" w:color="B64926" w:themeColor="accent3"/>
        <w:insideV w:val="single" w:sz="8" w:space="0" w:color="B64926" w:themeColor="accent3"/>
      </w:tblBorders>
    </w:tblPr>
    <w:tcPr>
      <w:shd w:val="clear" w:color="auto" w:fill="F2CEC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B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CF" w:themeFill="accent3" w:themeFillTint="33"/>
      </w:tcPr>
    </w:tblStylePr>
    <w:tblStylePr w:type="band1Vert">
      <w:tblPr/>
      <w:tcPr>
        <w:shd w:val="clear" w:color="auto" w:fill="E69D87" w:themeFill="accent3" w:themeFillTint="7F"/>
      </w:tcPr>
    </w:tblStylePr>
    <w:tblStylePr w:type="band1Horz">
      <w:tblPr/>
      <w:tcPr>
        <w:tcBorders>
          <w:insideH w:val="single" w:sz="6" w:space="0" w:color="B64926" w:themeColor="accent3"/>
          <w:insideV w:val="single" w:sz="6" w:space="0" w:color="B64926" w:themeColor="accent3"/>
        </w:tcBorders>
        <w:shd w:val="clear" w:color="auto" w:fill="E69D8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  <w:insideH w:val="single" w:sz="8" w:space="0" w:color="FF8427" w:themeColor="accent4"/>
        <w:insideV w:val="single" w:sz="8" w:space="0" w:color="FF8427" w:themeColor="accent4"/>
      </w:tblBorders>
    </w:tblPr>
    <w:tcPr>
      <w:shd w:val="clear" w:color="auto" w:fill="FFE0C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6D3" w:themeFill="accent4" w:themeFillTint="33"/>
      </w:tcPr>
    </w:tblStylePr>
    <w:tblStylePr w:type="band1Vert">
      <w:tblPr/>
      <w:tcPr>
        <w:shd w:val="clear" w:color="auto" w:fill="FFC193" w:themeFill="accent4" w:themeFillTint="7F"/>
      </w:tcPr>
    </w:tblStylePr>
    <w:tblStylePr w:type="band1Horz">
      <w:tblPr/>
      <w:tcPr>
        <w:tcBorders>
          <w:insideH w:val="single" w:sz="6" w:space="0" w:color="FF8427" w:themeColor="accent4"/>
          <w:insideV w:val="single" w:sz="6" w:space="0" w:color="FF8427" w:themeColor="accent4"/>
        </w:tcBorders>
        <w:shd w:val="clear" w:color="auto" w:fill="FFC19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  <w:insideH w:val="single" w:sz="8" w:space="0" w:color="CC9900" w:themeColor="accent5"/>
        <w:insideV w:val="single" w:sz="8" w:space="0" w:color="CC9900" w:themeColor="accent5"/>
      </w:tblBorders>
    </w:tblPr>
    <w:tcPr>
      <w:shd w:val="clear" w:color="auto" w:fill="FFECB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1" w:themeFill="accent5" w:themeFillTint="33"/>
      </w:tcPr>
    </w:tblStylePr>
    <w:tblStylePr w:type="band1Vert">
      <w:tblPr/>
      <w:tcPr>
        <w:shd w:val="clear" w:color="auto" w:fill="FFD866" w:themeFill="accent5" w:themeFillTint="7F"/>
      </w:tcPr>
    </w:tblStylePr>
    <w:tblStylePr w:type="band1Horz">
      <w:tblPr/>
      <w:tcPr>
        <w:tcBorders>
          <w:insideH w:val="single" w:sz="6" w:space="0" w:color="CC9900" w:themeColor="accent5"/>
          <w:insideV w:val="single" w:sz="6" w:space="0" w:color="CC9900" w:themeColor="accent5"/>
        </w:tcBorders>
        <w:shd w:val="clear" w:color="auto" w:fill="FFD86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  <w:insideH w:val="single" w:sz="8" w:space="0" w:color="B22600" w:themeColor="accent6"/>
        <w:insideV w:val="single" w:sz="8" w:space="0" w:color="B22600" w:themeColor="accent6"/>
      </w:tblBorders>
    </w:tblPr>
    <w:tcPr>
      <w:shd w:val="clear" w:color="auto" w:fill="FFBEA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E5D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ABC" w:themeFill="accent6" w:themeFillTint="33"/>
      </w:tcPr>
    </w:tblStylePr>
    <w:tblStylePr w:type="band1Vert">
      <w:tblPr/>
      <w:tcPr>
        <w:shd w:val="clear" w:color="auto" w:fill="FF7C59" w:themeFill="accent6" w:themeFillTint="7F"/>
      </w:tcPr>
    </w:tblStylePr>
    <w:tblStylePr w:type="band1Horz">
      <w:tblPr/>
      <w:tcPr>
        <w:tcBorders>
          <w:insideH w:val="single" w:sz="6" w:space="0" w:color="B22600" w:themeColor="accent6"/>
          <w:insideV w:val="single" w:sz="6" w:space="0" w:color="B22600" w:themeColor="accent6"/>
        </w:tcBorders>
        <w:shd w:val="clear" w:color="auto" w:fill="FF7C5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2C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4C2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4C2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A59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A59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D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D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D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D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CEC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6492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6492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69D8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69D8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0C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2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42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19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19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CB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99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99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86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866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BEA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26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26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7C5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7C5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4C22" w:themeColor="accent1"/>
        <w:bottom w:val="single" w:sz="8" w:space="0" w:color="E84C2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4C22" w:themeColor="accent1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E84C22" w:themeColor="accent1"/>
          <w:bottom w:val="single" w:sz="8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4C22" w:themeColor="accent1"/>
          <w:bottom w:val="single" w:sz="8" w:space="0" w:color="E84C22" w:themeColor="accent1"/>
        </w:tcBorders>
      </w:tc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shd w:val="clear" w:color="auto" w:fill="F9D2C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BD47" w:themeColor="accent2"/>
        <w:bottom w:val="single" w:sz="8" w:space="0" w:color="FFBD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BD47" w:themeColor="accent2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FFBD47" w:themeColor="accent2"/>
          <w:bottom w:val="single" w:sz="8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BD47" w:themeColor="accent2"/>
          <w:bottom w:val="single" w:sz="8" w:space="0" w:color="FFBD47" w:themeColor="accent2"/>
        </w:tcBorders>
      </w:tc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shd w:val="clear" w:color="auto" w:fill="FFEE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64926" w:themeColor="accent3"/>
        <w:bottom w:val="single" w:sz="8" w:space="0" w:color="B64926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64926" w:themeColor="accent3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B64926" w:themeColor="accent3"/>
          <w:bottom w:val="single" w:sz="8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64926" w:themeColor="accent3"/>
          <w:bottom w:val="single" w:sz="8" w:space="0" w:color="B64926" w:themeColor="accent3"/>
        </w:tcBorders>
      </w:tc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shd w:val="clear" w:color="auto" w:fill="F2CEC3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8427" w:themeColor="accent4"/>
        <w:bottom w:val="single" w:sz="8" w:space="0" w:color="FF842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427" w:themeColor="accent4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FF8427" w:themeColor="accent4"/>
          <w:bottom w:val="single" w:sz="8" w:space="0" w:color="FF842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427" w:themeColor="accent4"/>
          <w:bottom w:val="single" w:sz="8" w:space="0" w:color="FF8427" w:themeColor="accent4"/>
        </w:tcBorders>
      </w:tc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shd w:val="clear" w:color="auto" w:fill="FFE0C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9900" w:themeColor="accent5"/>
        <w:bottom w:val="single" w:sz="8" w:space="0" w:color="CC99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9900" w:themeColor="accent5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CC9900" w:themeColor="accent5"/>
          <w:bottom w:val="single" w:sz="8" w:space="0" w:color="CC99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9900" w:themeColor="accent5"/>
          <w:bottom w:val="single" w:sz="8" w:space="0" w:color="CC9900" w:themeColor="accent5"/>
        </w:tcBorders>
      </w:tc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shd w:val="clear" w:color="auto" w:fill="FFECB3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25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2600" w:themeColor="accent6"/>
        <w:bottom w:val="single" w:sz="8" w:space="0" w:color="B2260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2600" w:themeColor="accent6"/>
        </w:tcBorders>
      </w:tcPr>
    </w:tblStylePr>
    <w:tblStylePr w:type="lastRow">
      <w:rPr>
        <w:b/>
        <w:bCs/>
        <w:color w:val="505046" w:themeColor="text2"/>
      </w:rPr>
      <w:tblPr/>
      <w:tcPr>
        <w:tcBorders>
          <w:top w:val="single" w:sz="8" w:space="0" w:color="B22600" w:themeColor="accent6"/>
          <w:bottom w:val="single" w:sz="8" w:space="0" w:color="B226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2600" w:themeColor="accent6"/>
          <w:bottom w:val="single" w:sz="8" w:space="0" w:color="B22600" w:themeColor="accent6"/>
        </w:tcBorders>
      </w:tc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shd w:val="clear" w:color="auto" w:fill="FFBEAC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4C22" w:themeColor="accent1"/>
        <w:left w:val="single" w:sz="8" w:space="0" w:color="E84C22" w:themeColor="accent1"/>
        <w:bottom w:val="single" w:sz="8" w:space="0" w:color="E84C22" w:themeColor="accent1"/>
        <w:right w:val="single" w:sz="8" w:space="0" w:color="E84C2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4C2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4C2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4C2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C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2C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BD47" w:themeColor="accent2"/>
        <w:left w:val="single" w:sz="8" w:space="0" w:color="FFBD47" w:themeColor="accent2"/>
        <w:bottom w:val="single" w:sz="8" w:space="0" w:color="FFBD47" w:themeColor="accent2"/>
        <w:right w:val="single" w:sz="8" w:space="0" w:color="FFBD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BD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BD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BD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64926" w:themeColor="accent3"/>
        <w:left w:val="single" w:sz="8" w:space="0" w:color="B64926" w:themeColor="accent3"/>
        <w:bottom w:val="single" w:sz="8" w:space="0" w:color="B64926" w:themeColor="accent3"/>
        <w:right w:val="single" w:sz="8" w:space="0" w:color="B64926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6492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6492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6492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EC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CEC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427" w:themeColor="accent4"/>
        <w:left w:val="single" w:sz="8" w:space="0" w:color="FF8427" w:themeColor="accent4"/>
        <w:bottom w:val="single" w:sz="8" w:space="0" w:color="FF8427" w:themeColor="accent4"/>
        <w:right w:val="single" w:sz="8" w:space="0" w:color="FF842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42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42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42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0C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0C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9900" w:themeColor="accent5"/>
        <w:left w:val="single" w:sz="8" w:space="0" w:color="CC9900" w:themeColor="accent5"/>
        <w:bottom w:val="single" w:sz="8" w:space="0" w:color="CC9900" w:themeColor="accent5"/>
        <w:right w:val="single" w:sz="8" w:space="0" w:color="CC99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99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99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99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256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22600" w:themeColor="accent6"/>
        <w:left w:val="single" w:sz="8" w:space="0" w:color="B22600" w:themeColor="accent6"/>
        <w:bottom w:val="single" w:sz="8" w:space="0" w:color="B22600" w:themeColor="accent6"/>
        <w:right w:val="single" w:sz="8" w:space="0" w:color="B2260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26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260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260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EA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EA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ED7859" w:themeColor="accent1" w:themeTint="BF"/>
        <w:left w:val="single" w:sz="8" w:space="0" w:color="ED7859" w:themeColor="accent1" w:themeTint="BF"/>
        <w:bottom w:val="single" w:sz="8" w:space="0" w:color="ED7859" w:themeColor="accent1" w:themeTint="BF"/>
        <w:right w:val="single" w:sz="8" w:space="0" w:color="ED7859" w:themeColor="accent1" w:themeTint="BF"/>
        <w:insideH w:val="single" w:sz="8" w:space="0" w:color="ED785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7859" w:themeColor="accent1" w:themeTint="BF"/>
          <w:left w:val="single" w:sz="8" w:space="0" w:color="ED7859" w:themeColor="accent1" w:themeTint="BF"/>
          <w:bottom w:val="single" w:sz="8" w:space="0" w:color="ED7859" w:themeColor="accent1" w:themeTint="BF"/>
          <w:right w:val="single" w:sz="8" w:space="0" w:color="ED7859" w:themeColor="accent1" w:themeTint="BF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859" w:themeColor="accent1" w:themeTint="BF"/>
          <w:left w:val="single" w:sz="8" w:space="0" w:color="ED7859" w:themeColor="accent1" w:themeTint="BF"/>
          <w:bottom w:val="single" w:sz="8" w:space="0" w:color="ED7859" w:themeColor="accent1" w:themeTint="BF"/>
          <w:right w:val="single" w:sz="8" w:space="0" w:color="ED785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2C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2C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CD75" w:themeColor="accent2" w:themeTint="BF"/>
        <w:left w:val="single" w:sz="8" w:space="0" w:color="FFCD75" w:themeColor="accent2" w:themeTint="BF"/>
        <w:bottom w:val="single" w:sz="8" w:space="0" w:color="FFCD75" w:themeColor="accent2" w:themeTint="BF"/>
        <w:right w:val="single" w:sz="8" w:space="0" w:color="FFCD75" w:themeColor="accent2" w:themeTint="BF"/>
        <w:insideH w:val="single" w:sz="8" w:space="0" w:color="FFCD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D75" w:themeColor="accent2" w:themeTint="BF"/>
          <w:left w:val="single" w:sz="8" w:space="0" w:color="FFCD75" w:themeColor="accent2" w:themeTint="BF"/>
          <w:bottom w:val="single" w:sz="8" w:space="0" w:color="FFCD75" w:themeColor="accent2" w:themeTint="BF"/>
          <w:right w:val="single" w:sz="8" w:space="0" w:color="FFCD75" w:themeColor="accent2" w:themeTint="BF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D75" w:themeColor="accent2" w:themeTint="BF"/>
          <w:left w:val="single" w:sz="8" w:space="0" w:color="FFCD75" w:themeColor="accent2" w:themeTint="BF"/>
          <w:bottom w:val="single" w:sz="8" w:space="0" w:color="FFCD75" w:themeColor="accent2" w:themeTint="BF"/>
          <w:right w:val="single" w:sz="8" w:space="0" w:color="FFCD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D96D4B" w:themeColor="accent3" w:themeTint="BF"/>
        <w:left w:val="single" w:sz="8" w:space="0" w:color="D96D4B" w:themeColor="accent3" w:themeTint="BF"/>
        <w:bottom w:val="single" w:sz="8" w:space="0" w:color="D96D4B" w:themeColor="accent3" w:themeTint="BF"/>
        <w:right w:val="single" w:sz="8" w:space="0" w:color="D96D4B" w:themeColor="accent3" w:themeTint="BF"/>
        <w:insideH w:val="single" w:sz="8" w:space="0" w:color="D96D4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96D4B" w:themeColor="accent3" w:themeTint="BF"/>
          <w:left w:val="single" w:sz="8" w:space="0" w:color="D96D4B" w:themeColor="accent3" w:themeTint="BF"/>
          <w:bottom w:val="single" w:sz="8" w:space="0" w:color="D96D4B" w:themeColor="accent3" w:themeTint="BF"/>
          <w:right w:val="single" w:sz="8" w:space="0" w:color="D96D4B" w:themeColor="accent3" w:themeTint="BF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6D4B" w:themeColor="accent3" w:themeTint="BF"/>
          <w:left w:val="single" w:sz="8" w:space="0" w:color="D96D4B" w:themeColor="accent3" w:themeTint="BF"/>
          <w:bottom w:val="single" w:sz="8" w:space="0" w:color="D96D4B" w:themeColor="accent3" w:themeTint="BF"/>
          <w:right w:val="single" w:sz="8" w:space="0" w:color="D96D4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C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CEC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A25D" w:themeColor="accent4" w:themeTint="BF"/>
        <w:left w:val="single" w:sz="8" w:space="0" w:color="FFA25D" w:themeColor="accent4" w:themeTint="BF"/>
        <w:bottom w:val="single" w:sz="8" w:space="0" w:color="FFA25D" w:themeColor="accent4" w:themeTint="BF"/>
        <w:right w:val="single" w:sz="8" w:space="0" w:color="FFA25D" w:themeColor="accent4" w:themeTint="BF"/>
        <w:insideH w:val="single" w:sz="8" w:space="0" w:color="FFA25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25D" w:themeColor="accent4" w:themeTint="BF"/>
          <w:left w:val="single" w:sz="8" w:space="0" w:color="FFA25D" w:themeColor="accent4" w:themeTint="BF"/>
          <w:bottom w:val="single" w:sz="8" w:space="0" w:color="FFA25D" w:themeColor="accent4" w:themeTint="BF"/>
          <w:right w:val="single" w:sz="8" w:space="0" w:color="FFA25D" w:themeColor="accent4" w:themeTint="BF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25D" w:themeColor="accent4" w:themeTint="BF"/>
          <w:left w:val="single" w:sz="8" w:space="0" w:color="FFA25D" w:themeColor="accent4" w:themeTint="BF"/>
          <w:bottom w:val="single" w:sz="8" w:space="0" w:color="FFA25D" w:themeColor="accent4" w:themeTint="BF"/>
          <w:right w:val="single" w:sz="8" w:space="0" w:color="FFA25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0C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C519" w:themeColor="accent5" w:themeTint="BF"/>
        <w:left w:val="single" w:sz="8" w:space="0" w:color="FFC519" w:themeColor="accent5" w:themeTint="BF"/>
        <w:bottom w:val="single" w:sz="8" w:space="0" w:color="FFC519" w:themeColor="accent5" w:themeTint="BF"/>
        <w:right w:val="single" w:sz="8" w:space="0" w:color="FFC519" w:themeColor="accent5" w:themeTint="BF"/>
        <w:insideH w:val="single" w:sz="8" w:space="0" w:color="FFC51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519" w:themeColor="accent5" w:themeTint="BF"/>
          <w:left w:val="single" w:sz="8" w:space="0" w:color="FFC519" w:themeColor="accent5" w:themeTint="BF"/>
          <w:bottom w:val="single" w:sz="8" w:space="0" w:color="FFC519" w:themeColor="accent5" w:themeTint="BF"/>
          <w:right w:val="single" w:sz="8" w:space="0" w:color="FFC519" w:themeColor="accent5" w:themeTint="BF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519" w:themeColor="accent5" w:themeTint="BF"/>
          <w:left w:val="single" w:sz="8" w:space="0" w:color="FFC519" w:themeColor="accent5" w:themeTint="BF"/>
          <w:bottom w:val="single" w:sz="8" w:space="0" w:color="FFC519" w:themeColor="accent5" w:themeTint="BF"/>
          <w:right w:val="single" w:sz="8" w:space="0" w:color="FFC51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8" w:space="0" w:color="FF3A06" w:themeColor="accent6" w:themeTint="BF"/>
        <w:left w:val="single" w:sz="8" w:space="0" w:color="FF3A06" w:themeColor="accent6" w:themeTint="BF"/>
        <w:bottom w:val="single" w:sz="8" w:space="0" w:color="FF3A06" w:themeColor="accent6" w:themeTint="BF"/>
        <w:right w:val="single" w:sz="8" w:space="0" w:color="FF3A06" w:themeColor="accent6" w:themeTint="BF"/>
        <w:insideH w:val="single" w:sz="8" w:space="0" w:color="FF3A0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3A06" w:themeColor="accent6" w:themeTint="BF"/>
          <w:left w:val="single" w:sz="8" w:space="0" w:color="FF3A06" w:themeColor="accent6" w:themeTint="BF"/>
          <w:bottom w:val="single" w:sz="8" w:space="0" w:color="FF3A06" w:themeColor="accent6" w:themeTint="BF"/>
          <w:right w:val="single" w:sz="8" w:space="0" w:color="FF3A06" w:themeColor="accent6" w:themeTint="BF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3A06" w:themeColor="accent6" w:themeTint="BF"/>
          <w:left w:val="single" w:sz="8" w:space="0" w:color="FF3A06" w:themeColor="accent6" w:themeTint="BF"/>
          <w:bottom w:val="single" w:sz="8" w:space="0" w:color="FF3A06" w:themeColor="accent6" w:themeTint="BF"/>
          <w:right w:val="single" w:sz="8" w:space="0" w:color="FF3A0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EA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EA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4C2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BD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6492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42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99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256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26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D5E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262626" w:themeColor="text1" w:themeTint="D9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D5E29"/>
    <w:rPr>
      <w:rFonts w:asciiTheme="majorHAnsi" w:eastAsiaTheme="majorEastAsia" w:hAnsiTheme="majorHAnsi" w:cstheme="majorBidi"/>
      <w:color w:val="262626" w:themeColor="text1" w:themeTint="D9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2C256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C256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256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2563"/>
  </w:style>
  <w:style w:type="character" w:styleId="PageNumber">
    <w:name w:val="page number"/>
    <w:basedOn w:val="DefaultParagraphFont"/>
    <w:uiPriority w:val="99"/>
    <w:semiHidden/>
    <w:unhideWhenUsed/>
    <w:rsid w:val="002C2563"/>
  </w:style>
  <w:style w:type="table" w:styleId="PlainTable1">
    <w:name w:val="Plain Table 1"/>
    <w:basedOn w:val="TableNormal"/>
    <w:uiPriority w:val="40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2C256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3D0FBD"/>
    <w:tblPr>
      <w:tblStyleRowBandSize w:val="1"/>
      <w:tblStyleColBandSize w:val="1"/>
      <w:tblCellMar>
        <w:top w:w="1008" w:type="dxa"/>
        <w:left w:w="36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 w:val="0"/>
        <w:bCs/>
        <w:i w:val="0"/>
      </w:rPr>
    </w:tblStylePr>
    <w:tblStylePr w:type="firstCol">
      <w:rPr>
        <w:b w:val="0"/>
        <w:bCs/>
        <w:i w:val="0"/>
      </w:rPr>
    </w:tblStylePr>
    <w:tblStylePr w:type="lastCol">
      <w:rPr>
        <w:b w:val="0"/>
        <w:bCs/>
        <w:i w:val="0"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2C25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256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256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2C256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C2563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semiHidden/>
    <w:unhideWhenUsed/>
    <w:qFormat/>
    <w:rsid w:val="002C2563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C256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256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256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256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256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256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256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256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256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256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256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256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256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256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256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2C2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256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256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256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256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2C25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256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256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256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256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256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256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256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2C256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256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256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256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256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25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256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343FBB"/>
    <w:rPr>
      <w:rFonts w:asciiTheme="majorHAnsi" w:eastAsiaTheme="majorEastAsia" w:hAnsiTheme="majorHAnsi" w:cstheme="majorBidi"/>
      <w:color w:val="78230C" w:themeColor="accent1" w:themeShade="80"/>
      <w:sz w:val="28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2C256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256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25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256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256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256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256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256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256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256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2563"/>
    <w:pPr>
      <w:outlineLvl w:val="9"/>
    </w:pPr>
  </w:style>
  <w:style w:type="paragraph" w:styleId="Salutation">
    <w:name w:val="Salutation"/>
    <w:basedOn w:val="Normal"/>
    <w:next w:val="Normal"/>
    <w:link w:val="SalutationChar"/>
    <w:uiPriority w:val="4"/>
    <w:qFormat/>
    <w:rsid w:val="00156EF1"/>
  </w:style>
  <w:style w:type="character" w:customStyle="1" w:styleId="SalutationChar">
    <w:name w:val="Salutation Char"/>
    <w:basedOn w:val="DefaultParagraphFont"/>
    <w:link w:val="Salutation"/>
    <w:uiPriority w:val="4"/>
    <w:rsid w:val="00156EF1"/>
  </w:style>
  <w:style w:type="table" w:customStyle="1" w:styleId="a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sz="12" w:space="0" w:color="FF6237"/>
        </w:tcBorders>
      </w:tcPr>
    </w:tblStylePr>
    <w:tblStylePr w:type="lastRow">
      <w:rPr>
        <w:b/>
      </w:rPr>
      <w:tblPr/>
      <w:tcPr>
        <w:tcBorders>
          <w:top w:val="single" w:sz="4" w:space="0" w:color="FF623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sz="12" w:space="0" w:color="FF6237"/>
        </w:tcBorders>
      </w:tcPr>
    </w:tblStylePr>
    <w:tblStylePr w:type="lastRow">
      <w:rPr>
        <w:b/>
      </w:rPr>
      <w:tblPr/>
      <w:tcPr>
        <w:tcBorders>
          <w:top w:val="single" w:sz="4" w:space="0" w:color="FF623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 w:val="0"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4" w:space="0" w:color="FFD147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"/>
    <w:pPr>
      <w:spacing w:after="0" w:line="240" w:lineRule="auto"/>
    </w:pPr>
    <w:rPr>
      <w:b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bottom w:val="single" w:sz="12" w:space="0" w:color="FF6237"/>
        </w:tcBorders>
      </w:tcPr>
    </w:tblStylePr>
    <w:tblStylePr w:type="lastRow">
      <w:rPr>
        <w:b/>
      </w:rPr>
      <w:tblPr/>
      <w:tcPr>
        <w:tcBorders>
          <w:top w:val="single" w:sz="4" w:space="0" w:color="FF6237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dbd9ab-1eae-4a5d-a3a9-947e58ade220">
      <Terms xmlns="http://schemas.microsoft.com/office/infopath/2007/PartnerControls"/>
    </lcf76f155ced4ddcb4097134ff3c332f>
    <TaxCatchAll xmlns="3a5e3f16-5c08-4abc-8e17-53ceb55eb97b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vv10fyf+czk5Ou5zTIHEf80Vng==">AMUW2mW5hYrwf0k/9eCPCSBfRVF+8IZLo5mDpUhVR36b4gLvDCysC71qvBVvHgtTK/MGVL7MNw/0VlwY6Jkz/htrYY/KzcPABWBH36UCUDHPepnY/jMzNvMX/rJnXxawnJxMXijjNhoE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242C2254191B48AA20E38621B4A5B3" ma:contentTypeVersion="15" ma:contentTypeDescription="Create a new document." ma:contentTypeScope="" ma:versionID="4b5e6ebe945cb2991b0c268d768948e5">
  <xsd:schema xmlns:xsd="http://www.w3.org/2001/XMLSchema" xmlns:xs="http://www.w3.org/2001/XMLSchema" xmlns:p="http://schemas.microsoft.com/office/2006/metadata/properties" xmlns:ns2="e2dbd9ab-1eae-4a5d-a3a9-947e58ade220" xmlns:ns3="3a5e3f16-5c08-4abc-8e17-53ceb55eb97b" targetNamespace="http://schemas.microsoft.com/office/2006/metadata/properties" ma:root="true" ma:fieldsID="6c3374de499179bdf0916c7f1fb935f0" ns2:_="" ns3:_="">
    <xsd:import namespace="e2dbd9ab-1eae-4a5d-a3a9-947e58ade220"/>
    <xsd:import namespace="3a5e3f16-5c08-4abc-8e17-53ceb55eb9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bd9ab-1eae-4a5d-a3a9-947e58ade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20281b9-951b-4067-879e-31dc9b46f8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e3f16-5c08-4abc-8e17-53ceb55eb97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99306b6-7bd4-473c-a09a-c3b161f409db}" ma:internalName="TaxCatchAll" ma:showField="CatchAllData" ma:web="3a5e3f16-5c08-4abc-8e17-53ceb55eb9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E2696-DC2D-49CD-BE32-9430AA06FDF6}">
  <ds:schemaRefs>
    <ds:schemaRef ds:uri="http://schemas.microsoft.com/office/2006/metadata/properties"/>
    <ds:schemaRef ds:uri="http://schemas.microsoft.com/office/infopath/2007/PartnerControls"/>
    <ds:schemaRef ds:uri="e2dbd9ab-1eae-4a5d-a3a9-947e58ade220"/>
    <ds:schemaRef ds:uri="3a5e3f16-5c08-4abc-8e17-53ceb55eb97b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CF3AC42-A04B-4C26-B217-3383DD6F85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bd9ab-1eae-4a5d-a3a9-947e58ade220"/>
    <ds:schemaRef ds:uri="3a5e3f16-5c08-4abc-8e17-53ceb55eb9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09AC95-EAAD-4A81-A9C4-869DD16394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David Reid</cp:lastModifiedBy>
  <cp:revision>89</cp:revision>
  <dcterms:created xsi:type="dcterms:W3CDTF">2019-01-22T21:23:00Z</dcterms:created>
  <dcterms:modified xsi:type="dcterms:W3CDTF">2024-11-06T20:11:00Z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0x0101001B242C2254191B48AA20E38621B4A5B3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ediaServiceImageTags">
    <vt:lpwstr/>
  </property>
</Properties>
</file>