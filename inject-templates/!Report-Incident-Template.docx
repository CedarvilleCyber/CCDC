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5000" w:type="pct"/>
        <w:tblBorders>
          <w:top w:val="single" w:color="000000" w:sz="24" w:space="0"/>
          <w:left w:val="single" w:color="000000" w:sz="24" w:space="0"/>
          <w:bottom w:val="single" w:color="000000" w:sz="24" w:space="0"/>
          <w:right w:val="single" w:color="000000" w:sz="24" w:space="0"/>
          <w:insideH w:val="single" w:color="000000" w:sz="6" w:space="0"/>
          <w:insideV w:val="single" w:color="000000" w:sz="6" w:space="0"/>
        </w:tblBorders>
        <w:tblLook w:val="0620" w:firstRow="1" w:lastRow="0" w:firstColumn="0" w:lastColumn="0" w:noHBand="1" w:noVBand="1"/>
      </w:tblPr>
      <w:tblGrid>
        <w:gridCol w:w="6974"/>
        <w:gridCol w:w="796"/>
        <w:gridCol w:w="796"/>
        <w:gridCol w:w="794"/>
      </w:tblGrid>
      <w:tr w:rsidRPr="00A06523" w:rsidR="00E1122B" w:rsidTr="004E3BAF" w14:paraId="47B9E1E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53"/>
        </w:trPr>
        <w:tc>
          <w:tcPr>
            <w:tcW w:w="3726" w:type="pct"/>
            <w:shd w:val="clear" w:color="auto" w:fill="EEECE1"/>
            <w:tcMar>
              <w:left w:w="360" w:type="dxa"/>
            </w:tcMar>
            <w:vAlign w:val="center"/>
          </w:tcPr>
          <w:p w:rsidRPr="00A06523" w:rsidR="00E1122B" w:rsidP="00581B35" w:rsidRDefault="00C6700C" w14:paraId="47B9E1E4" w14:textId="77777777">
            <w:pPr>
              <w:pStyle w:val="Title"/>
              <w:jc w:val="both"/>
              <w:rPr>
                <w:rFonts w:ascii="Aptos" w:hAnsi="Aptos"/>
              </w:rPr>
            </w:pPr>
            <w:r w:rsidRPr="00A06523">
              <w:rPr>
                <w:rFonts w:ascii="Aptos" w:hAnsi="Aptos"/>
              </w:rPr>
              <w:t xml:space="preserve">Team </w:t>
            </w:r>
            <w:r w:rsidRPr="00A06523">
              <w:rPr>
                <w:rFonts w:ascii="Aptos" w:hAnsi="Aptos"/>
              </w:rPr>
              <w:t>#</w:t>
            </w:r>
          </w:p>
          <w:p w:rsidRPr="00A06523" w:rsidR="00E1122B" w:rsidP="00581B35" w:rsidRDefault="00E1122B" w14:paraId="47B9E1E5" w14:textId="77777777">
            <w:pPr>
              <w:jc w:val="both"/>
              <w:rPr>
                <w:rFonts w:ascii="Aptos" w:hAnsi="Aptos"/>
              </w:rPr>
            </w:pPr>
          </w:p>
          <w:p w:rsidRPr="00A06523" w:rsidR="00E1122B" w:rsidP="00581B35" w:rsidRDefault="00C6700C" w14:paraId="47B9E1E6" w14:textId="77777777">
            <w:pPr>
              <w:pStyle w:val="Title"/>
              <w:jc w:val="both"/>
              <w:rPr>
                <w:rFonts w:ascii="Aptos" w:hAnsi="Aptos"/>
                <w:sz w:val="24"/>
                <w:szCs w:val="24"/>
              </w:rPr>
            </w:pPr>
            <w:bookmarkStart w:name="_heading=h.v7nbyfklm35g" w:colFirst="0" w:colLast="0" w:id="0"/>
            <w:bookmarkEnd w:id="0"/>
            <w:r w:rsidRPr="00A06523">
              <w:rPr>
                <w:rFonts w:ascii="Aptos" w:hAnsi="Aptos"/>
                <w:sz w:val="24"/>
                <w:szCs w:val="24"/>
              </w:rPr>
              <w:t>Incident Report</w:t>
            </w:r>
          </w:p>
        </w:tc>
        <w:tc>
          <w:tcPr>
            <w:tcW w:w="425" w:type="pct"/>
            <w:shd w:val="clear" w:color="auto" w:fill="E84C22"/>
            <w:vAlign w:val="center"/>
          </w:tcPr>
          <w:p w:rsidRPr="00A06523" w:rsidR="00E1122B" w:rsidP="00581B35" w:rsidRDefault="00E1122B" w14:paraId="47B9E1E7" w14:textId="77777777">
            <w:pPr>
              <w:jc w:val="both"/>
              <w:rPr>
                <w:rFonts w:ascii="Aptos" w:hAnsi="Aptos"/>
              </w:rPr>
            </w:pPr>
          </w:p>
        </w:tc>
        <w:tc>
          <w:tcPr>
            <w:tcW w:w="425" w:type="pct"/>
            <w:shd w:val="clear" w:color="auto" w:fill="FFBD47"/>
            <w:vAlign w:val="center"/>
          </w:tcPr>
          <w:p w:rsidRPr="00A06523" w:rsidR="00E1122B" w:rsidP="00581B35" w:rsidRDefault="00E1122B" w14:paraId="47B9E1E8" w14:textId="77777777">
            <w:pPr>
              <w:jc w:val="both"/>
              <w:rPr>
                <w:rFonts w:ascii="Aptos" w:hAnsi="Aptos"/>
              </w:rPr>
            </w:pPr>
          </w:p>
        </w:tc>
        <w:tc>
          <w:tcPr>
            <w:tcW w:w="425" w:type="pct"/>
            <w:shd w:val="clear" w:color="auto" w:fill="B64926"/>
            <w:vAlign w:val="center"/>
          </w:tcPr>
          <w:p w:rsidRPr="00A06523" w:rsidR="00E1122B" w:rsidP="00581B35" w:rsidRDefault="00E1122B" w14:paraId="47B9E1E9" w14:textId="77777777">
            <w:pPr>
              <w:jc w:val="both"/>
              <w:rPr>
                <w:rFonts w:ascii="Aptos" w:hAnsi="Aptos"/>
              </w:rPr>
            </w:pPr>
          </w:p>
        </w:tc>
      </w:tr>
    </w:tbl>
    <w:p w:rsidRPr="00A06523" w:rsidR="00E1122B" w:rsidP="00581B35" w:rsidRDefault="00E1122B" w14:paraId="47B9E1EB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" w:hAnsi="Aptos"/>
          <w:b/>
        </w:rPr>
      </w:pPr>
    </w:p>
    <w:p w:rsidRPr="00460B63" w:rsidR="009724AC" w:rsidP="009724AC" w:rsidRDefault="00C6700C" w14:paraId="2002F378" w14:textId="1B848F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right"/>
        <w:rPr>
          <w:rFonts w:ascii="Aptos" w:hAnsi="Aptos"/>
          <w:b/>
          <w:color w:val="000000"/>
        </w:rPr>
      </w:pPr>
      <w:r w:rsidRPr="00A06523">
        <w:rPr>
          <w:rFonts w:ascii="Aptos" w:hAnsi="Aptos"/>
          <w:b/>
          <w:color w:val="000000"/>
        </w:rPr>
        <w:t>MM</w:t>
      </w:r>
      <w:r w:rsidRPr="00A06523">
        <w:rPr>
          <w:rFonts w:ascii="Aptos" w:hAnsi="Aptos"/>
          <w:b/>
          <w:color w:val="000000"/>
        </w:rPr>
        <w:t>/DD/</w:t>
      </w:r>
      <w:r w:rsidR="00CF1168">
        <w:rPr>
          <w:rFonts w:ascii="Aptos" w:hAnsi="Aptos"/>
          <w:b/>
          <w:color w:val="000000"/>
        </w:rPr>
        <w:t>20</w:t>
      </w:r>
      <w:r w:rsidRPr="00A06523">
        <w:rPr>
          <w:rFonts w:ascii="Aptos" w:hAnsi="Aptos"/>
          <w:b/>
          <w:color w:val="000000"/>
        </w:rPr>
        <w:t>YY 00</w:t>
      </w:r>
      <w:r w:rsidRPr="00A06523">
        <w:rPr>
          <w:rFonts w:ascii="Aptos" w:hAnsi="Aptos"/>
          <w:b/>
          <w:color w:val="000000"/>
        </w:rPr>
        <w:t>00</w:t>
      </w:r>
      <w:r w:rsidRPr="00A06523">
        <w:rPr>
          <w:rFonts w:ascii="Aptos" w:hAnsi="Aptos"/>
          <w:b/>
          <w:color w:val="000000"/>
        </w:rPr>
        <w:t xml:space="preserve"> </w:t>
      </w:r>
      <w:r w:rsidR="00290CB1">
        <w:rPr>
          <w:rFonts w:ascii="Aptos" w:hAnsi="Aptos"/>
          <w:b/>
          <w:color w:val="000000"/>
        </w:rPr>
        <w:t>EST</w:t>
      </w:r>
    </w:p>
    <w:p w:rsidR="009724AC" w:rsidP="00581B35" w:rsidRDefault="009724AC" w14:paraId="7270F804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</w:p>
    <w:p w:rsidRPr="00A06523" w:rsidR="00E1122B" w:rsidP="00581B35" w:rsidRDefault="00C6700C" w14:paraId="47B9E1EF" w14:textId="47891E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  <w:r w:rsidRPr="00A06523">
        <w:rPr>
          <w:rFonts w:ascii="Aptos" w:hAnsi="Aptos"/>
          <w:color w:val="000000"/>
        </w:rPr>
        <w:t>White Team,</w:t>
      </w:r>
    </w:p>
    <w:p w:rsidRPr="00A06523" w:rsidR="00E1122B" w:rsidP="00581B35" w:rsidRDefault="00E1122B" w14:paraId="47B9E1F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</w:p>
    <w:p w:rsidR="00FD75A9" w:rsidP="00581B35" w:rsidRDefault="009724AC" w14:paraId="76ECEA26" w14:textId="610B5E13">
      <w:pPr>
        <w:spacing w:after="0" w:line="240" w:lineRule="auto"/>
        <w:jc w:val="both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 xml:space="preserve">One of our </w:t>
      </w:r>
      <w:r w:rsidR="00A671CE">
        <w:rPr>
          <w:rFonts w:ascii="Aptos" w:hAnsi="Aptos"/>
          <w:color w:val="000000"/>
        </w:rPr>
        <w:t>analyst</w:t>
      </w:r>
      <w:r>
        <w:rPr>
          <w:rFonts w:ascii="Aptos" w:hAnsi="Aptos"/>
          <w:color w:val="000000"/>
        </w:rPr>
        <w:t>s has</w:t>
      </w:r>
      <w:r w:rsidR="00A671CE">
        <w:rPr>
          <w:rFonts w:ascii="Aptos" w:hAnsi="Aptos"/>
          <w:color w:val="000000"/>
        </w:rPr>
        <w:t xml:space="preserve"> </w:t>
      </w:r>
      <w:r w:rsidR="00F03886">
        <w:rPr>
          <w:rFonts w:ascii="Aptos" w:hAnsi="Aptos"/>
          <w:color w:val="000000"/>
        </w:rPr>
        <w:t>discovered a</w:t>
      </w:r>
      <w:r w:rsidR="00921C7E">
        <w:rPr>
          <w:rFonts w:ascii="Aptos" w:hAnsi="Aptos"/>
          <w:color w:val="000000"/>
        </w:rPr>
        <w:t xml:space="preserve"> cybersecurity</w:t>
      </w:r>
      <w:r w:rsidRPr="00A06523" w:rsidR="00C6700C">
        <w:rPr>
          <w:rFonts w:ascii="Aptos" w:hAnsi="Aptos"/>
          <w:color w:val="000000"/>
        </w:rPr>
        <w:t xml:space="preserve"> </w:t>
      </w:r>
      <w:r w:rsidR="007C7D24">
        <w:rPr>
          <w:rFonts w:ascii="Aptos" w:hAnsi="Aptos"/>
          <w:color w:val="000000"/>
        </w:rPr>
        <w:t xml:space="preserve">incident </w:t>
      </w:r>
      <w:r w:rsidR="002145FC">
        <w:rPr>
          <w:rFonts w:ascii="Aptos" w:hAnsi="Aptos"/>
          <w:color w:val="000000"/>
        </w:rPr>
        <w:t>with t</w:t>
      </w:r>
      <w:r w:rsidR="007E09C2">
        <w:rPr>
          <w:rFonts w:ascii="Aptos" w:hAnsi="Aptos"/>
          <w:color w:val="000000"/>
        </w:rPr>
        <w:t>he following details</w:t>
      </w:r>
      <w:r w:rsidR="00376A20">
        <w:rPr>
          <w:rFonts w:ascii="Aptos" w:hAnsi="Aptos"/>
          <w:color w:val="000000"/>
        </w:rPr>
        <w:t>.</w:t>
      </w:r>
    </w:p>
    <w:p w:rsidR="00FD75A9" w:rsidP="00581B35" w:rsidRDefault="00FD75A9" w14:paraId="12914A83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FD75A9" w:rsidP="00581B35" w:rsidRDefault="00C42568" w14:paraId="534634A3" w14:textId="3B942CA5">
      <w:pPr>
        <w:spacing w:after="0" w:line="240" w:lineRule="auto"/>
        <w:jc w:val="both"/>
        <w:rPr>
          <w:rFonts w:ascii="Aptos" w:hAnsi="Aptos"/>
          <w:color w:val="000000"/>
        </w:rPr>
      </w:pPr>
      <w:r w:rsidRPr="00376A20">
        <w:rPr>
          <w:rFonts w:ascii="Aptos" w:hAnsi="Aptos"/>
          <w:b/>
          <w:bCs/>
          <w:color w:val="000000"/>
        </w:rPr>
        <w:t>Who</w:t>
      </w:r>
      <w:r w:rsidRPr="00376A20" w:rsidR="00FD75A9">
        <w:rPr>
          <w:rFonts w:ascii="Aptos" w:hAnsi="Aptos"/>
          <w:b/>
          <w:bCs/>
          <w:color w:val="000000"/>
        </w:rPr>
        <w:t>:</w:t>
      </w:r>
      <w:r w:rsidR="00FD75A9">
        <w:rPr>
          <w:rFonts w:ascii="Aptos" w:hAnsi="Aptos"/>
          <w:color w:val="000000"/>
        </w:rPr>
        <w:t xml:space="preserve"> </w:t>
      </w:r>
      <w:r w:rsidR="00F56A00">
        <w:rPr>
          <w:rFonts w:ascii="Aptos" w:hAnsi="Aptos"/>
          <w:color w:val="000000"/>
        </w:rPr>
        <w:t xml:space="preserve">The source of the </w:t>
      </w:r>
      <w:r w:rsidR="003A72D3">
        <w:rPr>
          <w:rFonts w:ascii="Aptos" w:hAnsi="Aptos"/>
          <w:color w:val="000000"/>
        </w:rPr>
        <w:t>incident</w:t>
      </w:r>
      <w:r w:rsidR="00F56A00">
        <w:rPr>
          <w:rFonts w:ascii="Aptos" w:hAnsi="Aptos"/>
          <w:color w:val="000000"/>
        </w:rPr>
        <w:t xml:space="preserve"> originated from </w:t>
      </w:r>
      <w:r w:rsidR="00D16858">
        <w:rPr>
          <w:rFonts w:ascii="Aptos" w:hAnsi="Aptos"/>
          <w:color w:val="000000"/>
        </w:rPr>
        <w:t>[</w:t>
      </w:r>
      <w:r w:rsidR="001A1190">
        <w:rPr>
          <w:rFonts w:ascii="Aptos" w:hAnsi="Aptos"/>
          <w:color w:val="000000"/>
        </w:rPr>
        <w:t>NAME</w:t>
      </w:r>
      <w:r w:rsidR="00640FD4">
        <w:rPr>
          <w:rFonts w:ascii="Aptos" w:hAnsi="Aptos"/>
          <w:color w:val="000000"/>
        </w:rPr>
        <w:t>/</w:t>
      </w:r>
      <w:r w:rsidR="00646C4F">
        <w:rPr>
          <w:rFonts w:ascii="Aptos" w:hAnsi="Aptos"/>
          <w:color w:val="000000"/>
        </w:rPr>
        <w:t xml:space="preserve">CLASS OF ATTACKER &amp; </w:t>
      </w:r>
      <w:r w:rsidR="00D60026">
        <w:rPr>
          <w:rFonts w:ascii="Aptos" w:hAnsi="Aptos"/>
          <w:color w:val="000000"/>
        </w:rPr>
        <w:t>IP ADDRESS</w:t>
      </w:r>
      <w:r w:rsidR="00D16858">
        <w:rPr>
          <w:rFonts w:ascii="Aptos" w:hAnsi="Aptos"/>
          <w:color w:val="000000"/>
        </w:rPr>
        <w:t>]</w:t>
      </w:r>
      <w:r w:rsidR="00F56A00">
        <w:rPr>
          <w:rFonts w:ascii="Aptos" w:hAnsi="Aptos"/>
          <w:color w:val="000000"/>
        </w:rPr>
        <w:t>.</w:t>
      </w:r>
    </w:p>
    <w:p w:rsidR="00FD75A9" w:rsidP="00581B35" w:rsidRDefault="00FD75A9" w14:paraId="07FFB460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336E45" w:rsidP="00F36EE5" w:rsidRDefault="00757D08" w14:paraId="302828C4" w14:textId="71FEC9F3">
      <w:pPr>
        <w:spacing w:after="0" w:line="240" w:lineRule="auto"/>
        <w:jc w:val="center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>Screenshot</w:t>
      </w:r>
      <w:r w:rsidR="00170E36">
        <w:rPr>
          <w:rFonts w:ascii="Aptos" w:hAnsi="Aptos"/>
          <w:color w:val="000000"/>
        </w:rPr>
        <w:t xml:space="preserve"> of .</w:t>
      </w:r>
    </w:p>
    <w:p w:rsidR="00336E45" w:rsidP="00581B35" w:rsidRDefault="00336E45" w14:paraId="087AD0BC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FD75A9" w:rsidP="00581B35" w:rsidRDefault="00FD75A9" w14:paraId="6327A24D" w14:textId="04BCB57E">
      <w:pPr>
        <w:spacing w:after="0" w:line="240" w:lineRule="auto"/>
        <w:jc w:val="both"/>
        <w:rPr>
          <w:rFonts w:ascii="Aptos" w:hAnsi="Aptos"/>
          <w:color w:val="000000"/>
        </w:rPr>
      </w:pPr>
      <w:r w:rsidRPr="678B2B37" w:rsidR="00FD75A9">
        <w:rPr>
          <w:rFonts w:ascii="Aptos" w:hAnsi="Aptos"/>
          <w:b w:val="1"/>
          <w:bCs w:val="1"/>
          <w:color w:val="000000" w:themeColor="text1" w:themeTint="FF" w:themeShade="FF"/>
        </w:rPr>
        <w:t>What:</w:t>
      </w:r>
      <w:r w:rsidRPr="678B2B37" w:rsidR="00FD75A9">
        <w:rPr>
          <w:rFonts w:ascii="Aptos" w:hAnsi="Aptos"/>
          <w:color w:val="000000" w:themeColor="text1" w:themeTint="FF" w:themeShade="FF"/>
        </w:rPr>
        <w:t xml:space="preserve"> </w:t>
      </w:r>
      <w:r w:rsidRPr="678B2B37" w:rsidR="003A72D3">
        <w:rPr>
          <w:rFonts w:ascii="Aptos" w:hAnsi="Aptos"/>
          <w:color w:val="000000" w:themeColor="text1" w:themeTint="FF" w:themeShade="FF"/>
        </w:rPr>
        <w:t>The</w:t>
      </w:r>
      <w:r w:rsidRPr="678B2B37" w:rsidR="00B70C23">
        <w:rPr>
          <w:rFonts w:ascii="Aptos" w:hAnsi="Aptos"/>
          <w:color w:val="000000" w:themeColor="text1" w:themeTint="FF" w:themeShade="FF"/>
        </w:rPr>
        <w:t xml:space="preserve"> incident targeted </w:t>
      </w:r>
      <w:r w:rsidRPr="678B2B37" w:rsidR="008541FC">
        <w:rPr>
          <w:rFonts w:ascii="Aptos" w:hAnsi="Aptos"/>
          <w:color w:val="000000" w:themeColor="text1" w:themeTint="FF" w:themeShade="FF"/>
        </w:rPr>
        <w:t xml:space="preserve">the </w:t>
      </w:r>
      <w:r w:rsidRPr="678B2B37" w:rsidR="00602F68">
        <w:rPr>
          <w:rFonts w:ascii="Aptos" w:hAnsi="Aptos"/>
          <w:color w:val="000000" w:themeColor="text1" w:themeTint="FF" w:themeShade="FF"/>
        </w:rPr>
        <w:t>[</w:t>
      </w:r>
      <w:r w:rsidRPr="678B2B37" w:rsidR="00555B7C">
        <w:rPr>
          <w:rFonts w:ascii="Aptos" w:hAnsi="Aptos"/>
          <w:color w:val="000000" w:themeColor="text1" w:themeTint="FF" w:themeShade="FF"/>
        </w:rPr>
        <w:t>MACHINE NAME</w:t>
      </w:r>
      <w:r w:rsidRPr="678B2B37" w:rsidR="00602F68">
        <w:rPr>
          <w:rFonts w:ascii="Aptos" w:hAnsi="Aptos"/>
          <w:color w:val="000000" w:themeColor="text1" w:themeTint="FF" w:themeShade="FF"/>
        </w:rPr>
        <w:t>]</w:t>
      </w:r>
      <w:r w:rsidRPr="678B2B37" w:rsidR="008541FC">
        <w:rPr>
          <w:rFonts w:ascii="Aptos" w:hAnsi="Aptos"/>
          <w:color w:val="000000" w:themeColor="text1" w:themeTint="FF" w:themeShade="FF"/>
        </w:rPr>
        <w:t xml:space="preserve"> server </w:t>
      </w:r>
      <w:r w:rsidRPr="678B2B37" w:rsidR="008541FC">
        <w:rPr>
          <w:rFonts w:ascii="Aptos" w:hAnsi="Aptos"/>
          <w:color w:val="000000" w:themeColor="text1" w:themeTint="FF" w:themeShade="FF"/>
        </w:rPr>
        <w:t>located</w:t>
      </w:r>
      <w:r w:rsidRPr="678B2B37" w:rsidR="008541FC">
        <w:rPr>
          <w:rFonts w:ascii="Aptos" w:hAnsi="Aptos"/>
          <w:color w:val="000000" w:themeColor="text1" w:themeTint="FF" w:themeShade="FF"/>
        </w:rPr>
        <w:t xml:space="preserve"> at [</w:t>
      </w:r>
      <w:r w:rsidRPr="678B2B37" w:rsidR="03C9C168">
        <w:rPr>
          <w:rFonts w:ascii="Aptos" w:hAnsi="Aptos"/>
          <w:color w:val="000000" w:themeColor="text1" w:themeTint="FF" w:themeShade="FF"/>
        </w:rPr>
        <w:t xml:space="preserve">PUBLIC </w:t>
      </w:r>
      <w:r w:rsidRPr="678B2B37" w:rsidR="008541FC">
        <w:rPr>
          <w:rFonts w:ascii="Aptos" w:hAnsi="Aptos"/>
          <w:color w:val="000000" w:themeColor="text1" w:themeTint="FF" w:themeShade="FF"/>
        </w:rPr>
        <w:t>IP ADDRESS]</w:t>
      </w:r>
      <w:r w:rsidRPr="678B2B37" w:rsidR="00455011">
        <w:rPr>
          <w:rFonts w:ascii="Aptos" w:hAnsi="Aptos"/>
          <w:color w:val="000000" w:themeColor="text1" w:themeTint="FF" w:themeShade="FF"/>
        </w:rPr>
        <w:t xml:space="preserve"> by employing [METHOD OF ATTACK]</w:t>
      </w:r>
      <w:r w:rsidRPr="678B2B37" w:rsidR="00B70C23">
        <w:rPr>
          <w:rFonts w:ascii="Aptos" w:hAnsi="Aptos"/>
          <w:color w:val="000000" w:themeColor="text1" w:themeTint="FF" w:themeShade="FF"/>
        </w:rPr>
        <w:t>.</w:t>
      </w:r>
      <w:r w:rsidRPr="678B2B37" w:rsidR="00CB58A1">
        <w:rPr>
          <w:rFonts w:ascii="Aptos" w:hAnsi="Aptos"/>
          <w:color w:val="000000" w:themeColor="text1" w:themeTint="FF" w:themeShade="FF"/>
        </w:rPr>
        <w:t xml:space="preserve"> This produced </w:t>
      </w:r>
      <w:r w:rsidRPr="678B2B37" w:rsidR="00471154">
        <w:rPr>
          <w:rFonts w:ascii="Aptos" w:hAnsi="Aptos"/>
          <w:color w:val="000000" w:themeColor="text1" w:themeTint="FF" w:themeShade="FF"/>
        </w:rPr>
        <w:t>[SPECIFY OBSERVED RESULT]</w:t>
      </w:r>
      <w:r w:rsidRPr="678B2B37" w:rsidR="009724AC">
        <w:rPr>
          <w:rFonts w:ascii="Aptos" w:hAnsi="Aptos"/>
          <w:color w:val="000000" w:themeColor="text1" w:themeTint="FF" w:themeShade="FF"/>
        </w:rPr>
        <w:t xml:space="preserve"> which our </w:t>
      </w:r>
      <w:r w:rsidRPr="678B2B37" w:rsidR="00FC5FDD">
        <w:rPr>
          <w:rFonts w:ascii="Aptos" w:hAnsi="Aptos"/>
          <w:color w:val="000000" w:themeColor="text1" w:themeTint="FF" w:themeShade="FF"/>
        </w:rPr>
        <w:t>analyst noticed</w:t>
      </w:r>
      <w:r w:rsidRPr="678B2B37" w:rsidR="00E07568">
        <w:rPr>
          <w:rFonts w:ascii="Aptos" w:hAnsi="Aptos"/>
          <w:color w:val="000000" w:themeColor="text1" w:themeTint="FF" w:themeShade="FF"/>
        </w:rPr>
        <w:t>.</w:t>
      </w:r>
      <w:r w:rsidRPr="678B2B37" w:rsidR="00064B37">
        <w:rPr>
          <w:rFonts w:ascii="Aptos" w:hAnsi="Aptos"/>
          <w:color w:val="000000" w:themeColor="text1" w:themeTint="FF" w:themeShade="FF"/>
        </w:rPr>
        <w:t xml:space="preserve"> This downtime </w:t>
      </w:r>
      <w:r w:rsidRPr="678B2B37" w:rsidR="001E742E">
        <w:rPr>
          <w:rFonts w:ascii="Aptos" w:hAnsi="Aptos"/>
          <w:color w:val="000000" w:themeColor="text1" w:themeTint="FF" w:themeShade="FF"/>
        </w:rPr>
        <w:t>[STATE BUSINESS EFFECT TO END-USER/CUSTOMER].</w:t>
      </w:r>
    </w:p>
    <w:p w:rsidR="00FD75A9" w:rsidP="00581B35" w:rsidRDefault="00FD75A9" w14:paraId="238F2CFA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757D08" w:rsidP="00757D08" w:rsidRDefault="00757D08" w14:paraId="3985ECBF" w14:textId="7B89D6B5">
      <w:pPr>
        <w:spacing w:after="0" w:line="240" w:lineRule="auto"/>
        <w:jc w:val="center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>Screenshot</w:t>
      </w:r>
      <w:r w:rsidR="00170E36">
        <w:rPr>
          <w:rFonts w:ascii="Aptos" w:hAnsi="Aptos"/>
          <w:color w:val="000000"/>
        </w:rPr>
        <w:t xml:space="preserve"> of .</w:t>
      </w:r>
    </w:p>
    <w:p w:rsidR="00336E45" w:rsidP="00581B35" w:rsidRDefault="00336E45" w14:paraId="538E097D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FD75A9" w:rsidP="00581B35" w:rsidRDefault="00FD75A9" w14:paraId="63DA279B" w14:textId="25C11D97">
      <w:pPr>
        <w:spacing w:after="0" w:line="240" w:lineRule="auto"/>
        <w:jc w:val="both"/>
        <w:rPr>
          <w:rFonts w:ascii="Aptos" w:hAnsi="Aptos"/>
          <w:color w:val="000000"/>
        </w:rPr>
      </w:pPr>
      <w:r w:rsidRPr="678B2B37" w:rsidR="00FD75A9">
        <w:rPr>
          <w:rFonts w:ascii="Aptos" w:hAnsi="Aptos"/>
          <w:b w:val="1"/>
          <w:bCs w:val="1"/>
          <w:color w:val="000000" w:themeColor="text1" w:themeTint="FF" w:themeShade="FF"/>
        </w:rPr>
        <w:t xml:space="preserve">When: </w:t>
      </w:r>
      <w:r w:rsidRPr="678B2B37" w:rsidR="00C42568">
        <w:rPr>
          <w:rFonts w:ascii="Aptos" w:hAnsi="Aptos"/>
          <w:color w:val="000000" w:themeColor="text1" w:themeTint="FF" w:themeShade="FF"/>
        </w:rPr>
        <w:t xml:space="preserve">The incident </w:t>
      </w:r>
      <w:r w:rsidRPr="678B2B37" w:rsidR="00C32DF8">
        <w:rPr>
          <w:rFonts w:ascii="Aptos" w:hAnsi="Aptos"/>
          <w:color w:val="000000" w:themeColor="text1" w:themeTint="FF" w:themeShade="FF"/>
        </w:rPr>
        <w:t xml:space="preserve">is estimated to have </w:t>
      </w:r>
      <w:r w:rsidRPr="678B2B37" w:rsidR="00C42568">
        <w:rPr>
          <w:rFonts w:ascii="Aptos" w:hAnsi="Aptos"/>
          <w:color w:val="000000" w:themeColor="text1" w:themeTint="FF" w:themeShade="FF"/>
        </w:rPr>
        <w:t xml:space="preserve">occurred on or around </w:t>
      </w:r>
      <w:r w:rsidRPr="678B2B37" w:rsidR="641DC1FE">
        <w:rPr>
          <w:rFonts w:ascii="Aptos" w:hAnsi="Aptos"/>
          <w:color w:val="000000" w:themeColor="text1" w:themeTint="FF" w:themeShade="FF"/>
        </w:rPr>
        <w:t>[</w:t>
      </w:r>
      <w:r w:rsidRPr="678B2B37" w:rsidR="00C42568">
        <w:rPr>
          <w:rFonts w:ascii="Aptos" w:hAnsi="Aptos"/>
          <w:color w:val="000000" w:themeColor="text1" w:themeTint="FF" w:themeShade="FF"/>
        </w:rPr>
        <w:t>0000</w:t>
      </w:r>
      <w:r w:rsidRPr="678B2B37" w:rsidR="18B2B19B">
        <w:rPr>
          <w:rFonts w:ascii="Aptos" w:hAnsi="Aptos"/>
          <w:color w:val="000000" w:themeColor="text1" w:themeTint="FF" w:themeShade="FF"/>
        </w:rPr>
        <w:t>]</w:t>
      </w:r>
      <w:r w:rsidRPr="678B2B37" w:rsidR="00C42568">
        <w:rPr>
          <w:rFonts w:ascii="Aptos" w:hAnsi="Aptos"/>
          <w:color w:val="000000" w:themeColor="text1" w:themeTint="FF" w:themeShade="FF"/>
        </w:rPr>
        <w:t xml:space="preserve"> hours </w:t>
      </w:r>
      <w:r w:rsidRPr="678B2B37" w:rsidR="00D16858">
        <w:rPr>
          <w:rFonts w:ascii="Aptos" w:hAnsi="Aptos"/>
          <w:color w:val="000000" w:themeColor="text1" w:themeTint="FF" w:themeShade="FF"/>
        </w:rPr>
        <w:t>today</w:t>
      </w:r>
      <w:r w:rsidRPr="678B2B37" w:rsidR="00455011">
        <w:rPr>
          <w:rFonts w:ascii="Aptos" w:hAnsi="Aptos"/>
          <w:color w:val="000000" w:themeColor="text1" w:themeTint="FF" w:themeShade="FF"/>
        </w:rPr>
        <w:t xml:space="preserve"> per </w:t>
      </w:r>
      <w:r w:rsidRPr="678B2B37" w:rsidR="00D60026">
        <w:rPr>
          <w:rFonts w:ascii="Aptos" w:hAnsi="Aptos"/>
          <w:color w:val="000000" w:themeColor="text1" w:themeTint="FF" w:themeShade="FF"/>
        </w:rPr>
        <w:t>[REASON</w:t>
      </w:r>
      <w:r w:rsidRPr="678B2B37" w:rsidR="001E0A2C">
        <w:rPr>
          <w:rFonts w:ascii="Aptos" w:hAnsi="Aptos"/>
          <w:color w:val="000000" w:themeColor="text1" w:themeTint="FF" w:themeShade="FF"/>
        </w:rPr>
        <w:t>/SCREENSHOT</w:t>
      </w:r>
      <w:r w:rsidRPr="678B2B37" w:rsidR="00E5593E">
        <w:rPr>
          <w:rFonts w:ascii="Aptos" w:hAnsi="Aptos"/>
          <w:color w:val="000000" w:themeColor="text1" w:themeTint="FF" w:themeShade="FF"/>
        </w:rPr>
        <w:t>/TIMESTAMP</w:t>
      </w:r>
      <w:r w:rsidRPr="678B2B37" w:rsidR="00D60026">
        <w:rPr>
          <w:rFonts w:ascii="Aptos" w:hAnsi="Aptos"/>
          <w:color w:val="000000" w:themeColor="text1" w:themeTint="FF" w:themeShade="FF"/>
        </w:rPr>
        <w:t xml:space="preserve"> FOR SAID TIME].</w:t>
      </w:r>
    </w:p>
    <w:p w:rsidR="00FD75A9" w:rsidP="00581B35" w:rsidRDefault="00FD75A9" w14:paraId="4B381586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757D08" w:rsidP="00757D08" w:rsidRDefault="00757D08" w14:paraId="7238F202" w14:textId="2379E502">
      <w:pPr>
        <w:spacing w:after="0" w:line="240" w:lineRule="auto"/>
        <w:jc w:val="center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>Screenshot</w:t>
      </w:r>
      <w:r w:rsidR="00170E36">
        <w:rPr>
          <w:rFonts w:ascii="Aptos" w:hAnsi="Aptos"/>
          <w:color w:val="000000"/>
        </w:rPr>
        <w:t xml:space="preserve"> of .</w:t>
      </w:r>
    </w:p>
    <w:p w:rsidR="00336E45" w:rsidP="00581B35" w:rsidRDefault="00336E45" w14:paraId="6B73CBE1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757D08" w:rsidP="005A4F1B" w:rsidRDefault="00FD75A9" w14:paraId="7FEC3EBC" w14:textId="17042EC7">
      <w:pPr>
        <w:spacing w:after="0" w:line="240" w:lineRule="auto"/>
        <w:jc w:val="both"/>
        <w:rPr>
          <w:rFonts w:ascii="Aptos" w:hAnsi="Aptos"/>
          <w:color w:val="000000"/>
        </w:rPr>
      </w:pPr>
      <w:r w:rsidRPr="00F33310">
        <w:rPr>
          <w:rFonts w:ascii="Aptos" w:hAnsi="Aptos"/>
          <w:b/>
          <w:bCs/>
          <w:color w:val="000000"/>
        </w:rPr>
        <w:t>Where:</w:t>
      </w:r>
      <w:r>
        <w:rPr>
          <w:rFonts w:ascii="Aptos" w:hAnsi="Aptos"/>
          <w:color w:val="000000"/>
        </w:rPr>
        <w:t xml:space="preserve"> </w:t>
      </w:r>
      <w:r w:rsidR="00BE00EC">
        <w:rPr>
          <w:rFonts w:ascii="Aptos" w:hAnsi="Aptos"/>
          <w:color w:val="000000"/>
        </w:rPr>
        <w:t>The incident</w:t>
      </w:r>
      <w:r w:rsidR="000A65F8">
        <w:rPr>
          <w:rFonts w:ascii="Aptos" w:hAnsi="Aptos"/>
          <w:color w:val="000000"/>
        </w:rPr>
        <w:t xml:space="preserve"> involved only [AFFECTED MACHINES]</w:t>
      </w:r>
      <w:r w:rsidR="002A6F4C">
        <w:rPr>
          <w:rFonts w:ascii="Aptos" w:hAnsi="Aptos"/>
          <w:color w:val="000000"/>
        </w:rPr>
        <w:t>. It was contained due to</w:t>
      </w:r>
      <w:r w:rsidR="00CB4237">
        <w:rPr>
          <w:rFonts w:ascii="Aptos" w:hAnsi="Aptos"/>
          <w:color w:val="000000"/>
        </w:rPr>
        <w:t xml:space="preserve"> [CONTAINMENT REASON]</w:t>
      </w:r>
      <w:r w:rsidR="002A6F4C">
        <w:rPr>
          <w:rFonts w:ascii="Aptos" w:hAnsi="Aptos"/>
          <w:color w:val="000000"/>
        </w:rPr>
        <w:t>.</w:t>
      </w:r>
    </w:p>
    <w:p w:rsidR="00336E45" w:rsidP="00581B35" w:rsidRDefault="00336E45" w14:paraId="78F02682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Pr="00A528B0" w:rsidR="00757D08" w:rsidP="00A528B0" w:rsidRDefault="00FD75A9" w14:paraId="793C2EB3" w14:textId="043312C3">
      <w:pPr>
        <w:spacing w:after="0" w:line="240" w:lineRule="auto"/>
        <w:jc w:val="both"/>
        <w:rPr>
          <w:rFonts w:ascii="Aptos" w:hAnsi="Aptos"/>
          <w:b/>
          <w:bCs/>
          <w:color w:val="000000"/>
        </w:rPr>
      </w:pPr>
      <w:r w:rsidRPr="00701D67">
        <w:rPr>
          <w:rFonts w:ascii="Aptos" w:hAnsi="Aptos"/>
          <w:b/>
          <w:bCs/>
          <w:color w:val="000000"/>
        </w:rPr>
        <w:t>Why:</w:t>
      </w:r>
      <w:r w:rsidR="00701D67">
        <w:rPr>
          <w:rFonts w:ascii="Aptos" w:hAnsi="Aptos"/>
          <w:b/>
          <w:bCs/>
          <w:color w:val="000000"/>
        </w:rPr>
        <w:t xml:space="preserve"> </w:t>
      </w:r>
      <w:r w:rsidR="00512C43">
        <w:rPr>
          <w:rFonts w:ascii="Aptos" w:hAnsi="Aptos"/>
          <w:color w:val="000000"/>
        </w:rPr>
        <w:t xml:space="preserve">Given the context of the incident, this is an attack by </w:t>
      </w:r>
      <w:r w:rsidR="00A528B0">
        <w:rPr>
          <w:rFonts w:ascii="Aptos" w:hAnsi="Aptos"/>
          <w:color w:val="000000"/>
        </w:rPr>
        <w:t>the</w:t>
      </w:r>
      <w:r w:rsidR="00512C43">
        <w:rPr>
          <w:rFonts w:ascii="Aptos" w:hAnsi="Aptos"/>
          <w:color w:val="000000"/>
        </w:rPr>
        <w:t xml:space="preserve"> red team against </w:t>
      </w:r>
      <w:r w:rsidR="00A528B0">
        <w:rPr>
          <w:rFonts w:ascii="Aptos" w:hAnsi="Aptos"/>
          <w:color w:val="000000"/>
        </w:rPr>
        <w:t>our network.</w:t>
      </w:r>
    </w:p>
    <w:p w:rsidR="00701D67" w:rsidP="00581B35" w:rsidRDefault="00701D67" w14:paraId="76205889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701D67" w:rsidP="00701D67" w:rsidRDefault="00701D67" w14:paraId="314E3C5E" w14:textId="15039E38">
      <w:pPr>
        <w:spacing w:after="0" w:line="240" w:lineRule="auto"/>
        <w:jc w:val="both"/>
        <w:rPr>
          <w:rFonts w:ascii="Aptos" w:hAnsi="Aptos"/>
          <w:color w:val="000000"/>
        </w:rPr>
      </w:pPr>
      <w:r>
        <w:rPr>
          <w:rFonts w:ascii="Aptos" w:hAnsi="Aptos"/>
          <w:b/>
          <w:bCs/>
          <w:color w:val="000000"/>
        </w:rPr>
        <w:t xml:space="preserve">How: </w:t>
      </w:r>
      <w:r>
        <w:rPr>
          <w:rFonts w:ascii="Aptos" w:hAnsi="Aptos"/>
          <w:color w:val="000000"/>
        </w:rPr>
        <w:t>The incident was made possible in part by [VULNERABILITY].</w:t>
      </w:r>
      <w:r w:rsidR="000461B3">
        <w:rPr>
          <w:rFonts w:ascii="Aptos" w:hAnsi="Aptos"/>
          <w:color w:val="000000"/>
        </w:rPr>
        <w:t xml:space="preserve"> This vulnerability has since been remediated by [ACTION TAKEN]. These actions have already</w:t>
      </w:r>
      <w:r w:rsidR="001E742E">
        <w:rPr>
          <w:rFonts w:ascii="Aptos" w:hAnsi="Aptos"/>
          <w:color w:val="000000"/>
        </w:rPr>
        <w:t xml:space="preserve"> produced</w:t>
      </w:r>
      <w:r w:rsidR="000461B3">
        <w:rPr>
          <w:rFonts w:ascii="Aptos" w:hAnsi="Aptos"/>
          <w:color w:val="000000"/>
        </w:rPr>
        <w:t xml:space="preserve"> [</w:t>
      </w:r>
      <w:r w:rsidR="00F2789C">
        <w:rPr>
          <w:rFonts w:ascii="Aptos" w:hAnsi="Aptos"/>
          <w:color w:val="000000"/>
        </w:rPr>
        <w:t>REMEDIATION RESULTS</w:t>
      </w:r>
      <w:r w:rsidR="000461B3">
        <w:rPr>
          <w:rFonts w:ascii="Aptos" w:hAnsi="Aptos"/>
          <w:color w:val="000000"/>
        </w:rPr>
        <w:t>]</w:t>
      </w:r>
      <w:r w:rsidR="00F2789C">
        <w:rPr>
          <w:rFonts w:ascii="Aptos" w:hAnsi="Aptos"/>
          <w:color w:val="000000"/>
        </w:rPr>
        <w:t>.</w:t>
      </w:r>
    </w:p>
    <w:p w:rsidR="001E742E" w:rsidP="00581B35" w:rsidRDefault="001E742E" w14:paraId="02EF67E6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1E742E" w:rsidP="00170E36" w:rsidRDefault="00170E36" w14:paraId="2FFE12A5" w14:textId="2D22F47C">
      <w:pPr>
        <w:spacing w:after="0" w:line="240" w:lineRule="auto"/>
        <w:jc w:val="center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>Screenshot of .</w:t>
      </w:r>
    </w:p>
    <w:p w:rsidR="001E742E" w:rsidP="00581B35" w:rsidRDefault="001E742E" w14:paraId="60BB0C68" w14:textId="77777777">
      <w:pPr>
        <w:spacing w:after="0" w:line="240" w:lineRule="auto"/>
        <w:jc w:val="both"/>
        <w:rPr>
          <w:rFonts w:ascii="Aptos" w:hAnsi="Aptos"/>
          <w:color w:val="000000"/>
        </w:rPr>
      </w:pPr>
    </w:p>
    <w:p w:rsidR="00E1122B" w:rsidP="00581B35" w:rsidRDefault="00575C51" w14:paraId="47B9E1F9" w14:textId="35719056">
      <w:pPr>
        <w:spacing w:after="0" w:line="240" w:lineRule="auto"/>
        <w:jc w:val="both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 xml:space="preserve">Very Respectfully, </w:t>
      </w:r>
      <w:r w:rsidRPr="00A06523" w:rsidR="00C6700C">
        <w:rPr>
          <w:rFonts w:ascii="Aptos" w:hAnsi="Aptos"/>
          <w:color w:val="000000"/>
        </w:rPr>
        <w:t xml:space="preserve">Team </w:t>
      </w:r>
      <w:r w:rsidRPr="00A06523" w:rsidR="00C6700C">
        <w:rPr>
          <w:rFonts w:ascii="Aptos" w:hAnsi="Aptos"/>
          <w:color w:val="000000"/>
        </w:rPr>
        <w:t>#</w:t>
      </w:r>
    </w:p>
    <w:p w:rsidR="00857915" w:rsidP="678B2B37" w:rsidRDefault="00857915" w14:paraId="4DECDFF7" w14:noSpellErr="1" w14:textId="6E9C625E">
      <w:pPr>
        <w:pStyle w:val="Normal"/>
        <w:spacing w:after="0" w:line="240" w:lineRule="auto"/>
        <w:jc w:val="both"/>
        <w:rPr>
          <w:rFonts w:ascii="Aptos" w:hAnsi="Aptos"/>
          <w:color w:val="000000"/>
        </w:rPr>
      </w:pPr>
    </w:p>
    <w:sectPr w:rsidRPr="00A06523" w:rsidR="009C2711" w:rsidSect="00C6700C">
      <w:footerReference w:type="default" r:id="rId11"/>
      <w:footerReference w:type="first" r:id="rId12"/>
      <w:pgSz w:w="12240" w:h="15840" w:orient="portrait"/>
      <w:pgMar w:top="1440" w:right="1440" w:bottom="1440" w:left="1440" w:header="864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6700C" w:rsidRDefault="00C6700C" w14:paraId="47B9E20E" w14:textId="77777777">
      <w:pPr>
        <w:spacing w:after="0" w:line="240" w:lineRule="auto"/>
      </w:pPr>
      <w:r>
        <w:separator/>
      </w:r>
    </w:p>
  </w:endnote>
  <w:endnote w:type="continuationSeparator" w:id="0">
    <w:p w:rsidR="00C6700C" w:rsidRDefault="00C6700C" w14:paraId="47B9E21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w:fontKey="{646D5052-2252-46C6-BCE2-D2D29F864B14}" r:id="rId1"/>
    <w:embedBold w:fontKey="{53E685F3-982B-4727-A0A2-B59A38D0B47E}" r:id="rId2"/>
    <w:embedItalic w:fontKey="{0AC3B60F-0B0F-4FFE-8C69-5BE5CD27C25B}" r:id="rId3"/>
    <w:embedBoldItalic w:fontKey="{CED0BB86-6BB3-4EFB-A9EA-BFB784B70493}" r:id="rId4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07588CF0-6C35-42DC-B9C9-5C33B2A3BC19}" r:id="rId5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859F1E15-10E7-4AD4-86E2-6E51F23568C2}" r:id="rId6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B39F2F6E-52E4-41E9-A627-9B67EDACBFC2}" r:id="rId7"/>
    <w:embedBold w:fontKey="{902FF16E-F926-4072-9C73-3AEC70AA9645}" r:id="rId8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3653190"/>
      <w:docPartObj>
        <w:docPartGallery w:val="Page Numbers (Bottom of Page)"/>
        <w:docPartUnique/>
      </w:docPartObj>
    </w:sdtPr>
    <w:sdtEndPr>
      <w:rPr>
        <w:rFonts w:ascii="Aptos" w:hAnsi="Aptos"/>
        <w:noProof/>
        <w:color w:val="auto"/>
      </w:rPr>
    </w:sdtEndPr>
    <w:sdtContent>
      <w:p w:rsidRPr="00C6700C" w:rsidR="00C6700C" w:rsidRDefault="00C6700C" w14:paraId="12EA69F7" w14:textId="0B016173">
        <w:pPr>
          <w:pStyle w:val="Footer"/>
          <w:jc w:val="center"/>
          <w:rPr>
            <w:rFonts w:ascii="Aptos" w:hAnsi="Aptos"/>
            <w:color w:val="auto"/>
          </w:rPr>
        </w:pPr>
        <w:r w:rsidRPr="00C6700C">
          <w:rPr>
            <w:rFonts w:ascii="Aptos" w:hAnsi="Aptos"/>
            <w:color w:val="auto"/>
          </w:rPr>
          <w:fldChar w:fldCharType="begin"/>
        </w:r>
        <w:r w:rsidRPr="00C6700C">
          <w:rPr>
            <w:rFonts w:ascii="Aptos" w:hAnsi="Aptos"/>
            <w:color w:val="auto"/>
          </w:rPr>
          <w:instrText xml:space="preserve"> PAGE   \* MERGEFORMAT </w:instrText>
        </w:r>
        <w:r w:rsidRPr="00C6700C">
          <w:rPr>
            <w:rFonts w:ascii="Aptos" w:hAnsi="Aptos"/>
            <w:color w:val="auto"/>
          </w:rPr>
          <w:fldChar w:fldCharType="separate"/>
        </w:r>
        <w:r w:rsidRPr="00C6700C">
          <w:rPr>
            <w:rFonts w:ascii="Aptos" w:hAnsi="Aptos"/>
            <w:noProof/>
            <w:color w:val="auto"/>
          </w:rPr>
          <w:t>2</w:t>
        </w:r>
        <w:r w:rsidRPr="00C6700C">
          <w:rPr>
            <w:rFonts w:ascii="Aptos" w:hAnsi="Aptos"/>
            <w:noProof/>
            <w:color w:val="auto"/>
          </w:rPr>
          <w:fldChar w:fldCharType="end"/>
        </w:r>
      </w:p>
    </w:sdtContent>
  </w:sdt>
  <w:p w:rsidR="00E1122B" w:rsidRDefault="00E1122B" w14:paraId="47B9E201" w14:textId="77777777">
    <w:pPr>
      <w:pBdr>
        <w:top w:val="nil"/>
        <w:left w:val="nil"/>
        <w:bottom w:val="nil"/>
        <w:right w:val="nil"/>
        <w:between w:val="nil"/>
      </w:pBd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0215317"/>
      <w:docPartObj>
        <w:docPartGallery w:val="Page Numbers (Bottom of Page)"/>
        <w:docPartUnique/>
      </w:docPartObj>
    </w:sdtPr>
    <w:sdtEndPr>
      <w:rPr>
        <w:rFonts w:ascii="Aptos" w:hAnsi="Aptos"/>
        <w:noProof/>
        <w:color w:val="auto"/>
      </w:rPr>
    </w:sdtEndPr>
    <w:sdtContent>
      <w:p w:rsidRPr="00C6700C" w:rsidR="00C6700C" w:rsidRDefault="00C6700C" w14:paraId="18EB1B54" w14:textId="6581629B">
        <w:pPr>
          <w:pStyle w:val="Footer"/>
          <w:jc w:val="center"/>
          <w:rPr>
            <w:rFonts w:ascii="Aptos" w:hAnsi="Aptos"/>
            <w:color w:val="auto"/>
          </w:rPr>
        </w:pPr>
        <w:r w:rsidRPr="00C6700C">
          <w:rPr>
            <w:rFonts w:ascii="Aptos" w:hAnsi="Aptos"/>
            <w:color w:val="auto"/>
          </w:rPr>
          <w:fldChar w:fldCharType="begin"/>
        </w:r>
        <w:r w:rsidRPr="00C6700C">
          <w:rPr>
            <w:rFonts w:ascii="Aptos" w:hAnsi="Aptos"/>
            <w:color w:val="auto"/>
          </w:rPr>
          <w:instrText xml:space="preserve"> PAGE   \* MERGEFORMAT </w:instrText>
        </w:r>
        <w:r w:rsidRPr="00C6700C">
          <w:rPr>
            <w:rFonts w:ascii="Aptos" w:hAnsi="Aptos"/>
            <w:color w:val="auto"/>
          </w:rPr>
          <w:fldChar w:fldCharType="separate"/>
        </w:r>
        <w:r w:rsidRPr="00C6700C">
          <w:rPr>
            <w:rFonts w:ascii="Aptos" w:hAnsi="Aptos"/>
            <w:noProof/>
            <w:color w:val="auto"/>
          </w:rPr>
          <w:t>2</w:t>
        </w:r>
        <w:r w:rsidRPr="00C6700C">
          <w:rPr>
            <w:rFonts w:ascii="Aptos" w:hAnsi="Aptos"/>
            <w:noProof/>
            <w:color w:val="auto"/>
          </w:rPr>
          <w:fldChar w:fldCharType="end"/>
        </w:r>
      </w:p>
    </w:sdtContent>
  </w:sdt>
  <w:p w:rsidRPr="00C6700C" w:rsidR="00E1122B" w:rsidP="00F2789C" w:rsidRDefault="00E1122B" w14:paraId="47B9E209" w14:textId="77777777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ptos" w:hAnsi="Apto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6700C" w:rsidRDefault="00C6700C" w14:paraId="47B9E20A" w14:textId="77777777">
      <w:pPr>
        <w:spacing w:after="0" w:line="240" w:lineRule="auto"/>
      </w:pPr>
      <w:r>
        <w:separator/>
      </w:r>
    </w:p>
  </w:footnote>
  <w:footnote w:type="continuationSeparator" w:id="0">
    <w:p w:rsidR="00C6700C" w:rsidRDefault="00C6700C" w14:paraId="47B9E20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1B5A15"/>
    <w:multiLevelType w:val="multilevel"/>
    <w:tmpl w:val="578E473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537964500">
    <w:abstractNumId w:val="0"/>
  </w:num>
  <w:num w:numId="2" w16cid:durableId="3806388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4108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36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39713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533344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503195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94927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0754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754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22B"/>
    <w:rsid w:val="000461B3"/>
    <w:rsid w:val="00064B37"/>
    <w:rsid w:val="0008243E"/>
    <w:rsid w:val="000A2E28"/>
    <w:rsid w:val="000A65F8"/>
    <w:rsid w:val="00170E36"/>
    <w:rsid w:val="00186B3C"/>
    <w:rsid w:val="001A1190"/>
    <w:rsid w:val="001E0A2C"/>
    <w:rsid w:val="001E742E"/>
    <w:rsid w:val="00204926"/>
    <w:rsid w:val="002145FC"/>
    <w:rsid w:val="00290CB1"/>
    <w:rsid w:val="002A6F4C"/>
    <w:rsid w:val="00336E45"/>
    <w:rsid w:val="0035161B"/>
    <w:rsid w:val="00376A20"/>
    <w:rsid w:val="00383908"/>
    <w:rsid w:val="003A72D3"/>
    <w:rsid w:val="00427B18"/>
    <w:rsid w:val="00455011"/>
    <w:rsid w:val="00460B63"/>
    <w:rsid w:val="00471154"/>
    <w:rsid w:val="004E3BAF"/>
    <w:rsid w:val="00512C43"/>
    <w:rsid w:val="00514744"/>
    <w:rsid w:val="00555B7C"/>
    <w:rsid w:val="00575C51"/>
    <w:rsid w:val="00581B35"/>
    <w:rsid w:val="005A4F1B"/>
    <w:rsid w:val="00602F68"/>
    <w:rsid w:val="00640FD4"/>
    <w:rsid w:val="00646C4F"/>
    <w:rsid w:val="006C2052"/>
    <w:rsid w:val="00701D67"/>
    <w:rsid w:val="00732D27"/>
    <w:rsid w:val="00757D08"/>
    <w:rsid w:val="007C7D24"/>
    <w:rsid w:val="007E09C2"/>
    <w:rsid w:val="008541FC"/>
    <w:rsid w:val="00857915"/>
    <w:rsid w:val="00890B4D"/>
    <w:rsid w:val="00921C7E"/>
    <w:rsid w:val="00941D09"/>
    <w:rsid w:val="009724AC"/>
    <w:rsid w:val="00996D1A"/>
    <w:rsid w:val="009C2711"/>
    <w:rsid w:val="00A06523"/>
    <w:rsid w:val="00A14CCA"/>
    <w:rsid w:val="00A42E75"/>
    <w:rsid w:val="00A528B0"/>
    <w:rsid w:val="00A52EB9"/>
    <w:rsid w:val="00A671CE"/>
    <w:rsid w:val="00B3569D"/>
    <w:rsid w:val="00B62AA3"/>
    <w:rsid w:val="00B70C23"/>
    <w:rsid w:val="00B77B5A"/>
    <w:rsid w:val="00BE00EC"/>
    <w:rsid w:val="00C32DF8"/>
    <w:rsid w:val="00C42568"/>
    <w:rsid w:val="00C6700C"/>
    <w:rsid w:val="00CA669D"/>
    <w:rsid w:val="00CB4237"/>
    <w:rsid w:val="00CB58A1"/>
    <w:rsid w:val="00CF1168"/>
    <w:rsid w:val="00D16858"/>
    <w:rsid w:val="00D31BEA"/>
    <w:rsid w:val="00D52D36"/>
    <w:rsid w:val="00D60026"/>
    <w:rsid w:val="00D70E8A"/>
    <w:rsid w:val="00E07568"/>
    <w:rsid w:val="00E1122B"/>
    <w:rsid w:val="00E5593E"/>
    <w:rsid w:val="00ED73B0"/>
    <w:rsid w:val="00EE096E"/>
    <w:rsid w:val="00F03886"/>
    <w:rsid w:val="00F2789C"/>
    <w:rsid w:val="00F33310"/>
    <w:rsid w:val="00F36EE5"/>
    <w:rsid w:val="00F56A00"/>
    <w:rsid w:val="00F951F0"/>
    <w:rsid w:val="00FC5FDD"/>
    <w:rsid w:val="00FD75A9"/>
    <w:rsid w:val="03C9C168"/>
    <w:rsid w:val="18B2B19B"/>
    <w:rsid w:val="25B38A2B"/>
    <w:rsid w:val="641DC1FE"/>
    <w:rsid w:val="646CB8D6"/>
    <w:rsid w:val="678B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E1E3"/>
  <w15:docId w15:val="{481804F9-2D7F-432C-B06C-1DE6B3845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ook Antiqua" w:hAnsi="Book Antiqua" w:eastAsia="Book Antiqua" w:cs="Book Antiqua"/>
        <w:color w:val="595959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1118"/>
  </w:style>
  <w:style w:type="paragraph" w:styleId="Heading1">
    <w:name w:val="heading 1"/>
    <w:basedOn w:val="Normal"/>
    <w:next w:val="Normal"/>
    <w:link w:val="Heading1Char"/>
    <w:uiPriority w:val="9"/>
    <w:qFormat/>
    <w:rsid w:val="00BF473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78230C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73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78230C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56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7723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56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B434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563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B434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563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7723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56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7723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56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56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569D"/>
    <w:pPr>
      <w:spacing w:after="0" w:line="216" w:lineRule="auto"/>
    </w:pPr>
    <w:rPr>
      <w:rFonts w:asciiTheme="majorHAnsi" w:hAnsiTheme="majorHAnsi" w:eastAsiaTheme="majorEastAsia" w:cstheme="majorBidi"/>
      <w:color w:val="78230C" w:themeColor="accent1" w:themeShade="80"/>
      <w:sz w:val="28"/>
      <w:szCs w:val="56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62B67"/>
  </w:style>
  <w:style w:type="character" w:styleId="PlaceholderText">
    <w:name w:val="Placeholder Text"/>
    <w:basedOn w:val="DefaultParagraphFont"/>
    <w:uiPriority w:val="99"/>
    <w:semiHidden/>
    <w:rsid w:val="00CD5E29"/>
    <w:rPr>
      <w:color w:val="4A442A" w:themeColor="background2" w:themeShade="40"/>
    </w:rPr>
  </w:style>
  <w:style w:type="paragraph" w:styleId="Header">
    <w:name w:val="header"/>
    <w:basedOn w:val="Normal"/>
    <w:link w:val="HeaderChar"/>
    <w:uiPriority w:val="19"/>
    <w:unhideWhenUsed/>
    <w:rsid w:val="00EE4599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19"/>
    <w:rsid w:val="00EE4599"/>
  </w:style>
  <w:style w:type="paragraph" w:styleId="SenderAddress" w:customStyle="1">
    <w:name w:val="Sender Address"/>
    <w:basedOn w:val="Normal"/>
    <w:uiPriority w:val="1"/>
    <w:qFormat/>
    <w:rsid w:val="00343FBB"/>
    <w:pPr>
      <w:spacing w:after="0" w:line="264" w:lineRule="auto"/>
    </w:pPr>
  </w:style>
  <w:style w:type="paragraph" w:styleId="Date">
    <w:name w:val="Date"/>
    <w:basedOn w:val="Normal"/>
    <w:next w:val="Normal"/>
    <w:link w:val="DateChar"/>
    <w:uiPriority w:val="2"/>
    <w:unhideWhenUsed/>
    <w:rsid w:val="00D25C8E"/>
    <w:pPr>
      <w:spacing w:before="1000" w:after="400"/>
    </w:pPr>
  </w:style>
  <w:style w:type="character" w:styleId="DateChar" w:customStyle="1">
    <w:name w:val="Date Char"/>
    <w:basedOn w:val="DefaultParagraphFont"/>
    <w:link w:val="Date"/>
    <w:uiPriority w:val="2"/>
    <w:rsid w:val="00D25C8E"/>
  </w:style>
  <w:style w:type="paragraph" w:styleId="RecipientAddress" w:customStyle="1">
    <w:name w:val="Recipient Address"/>
    <w:basedOn w:val="Normal"/>
    <w:uiPriority w:val="3"/>
    <w:qFormat/>
    <w:rsid w:val="003D0FBD"/>
    <w:pPr>
      <w:spacing w:after="480"/>
      <w:contextualSpacing/>
    </w:pPr>
  </w:style>
  <w:style w:type="paragraph" w:styleId="Closing">
    <w:name w:val="Closing"/>
    <w:basedOn w:val="Normal"/>
    <w:next w:val="Signature"/>
    <w:link w:val="ClosingChar"/>
    <w:uiPriority w:val="5"/>
    <w:unhideWhenUsed/>
    <w:qFormat/>
    <w:pPr>
      <w:spacing w:before="600" w:after="800"/>
    </w:pPr>
  </w:style>
  <w:style w:type="character" w:styleId="ClosingChar" w:customStyle="1">
    <w:name w:val="Closing Char"/>
    <w:basedOn w:val="DefaultParagraphFont"/>
    <w:link w:val="Closing"/>
    <w:uiPriority w:val="5"/>
    <w:rsid w:val="00343FBB"/>
  </w:style>
  <w:style w:type="paragraph" w:styleId="Signature">
    <w:name w:val="Signature"/>
    <w:basedOn w:val="Normal"/>
    <w:next w:val="Normal"/>
    <w:link w:val="SignatureChar"/>
    <w:uiPriority w:val="6"/>
    <w:unhideWhenUsed/>
    <w:qFormat/>
    <w:pPr>
      <w:spacing w:after="600"/>
    </w:pPr>
  </w:style>
  <w:style w:type="character" w:styleId="SignatureChar" w:customStyle="1">
    <w:name w:val="Signature Char"/>
    <w:basedOn w:val="DefaultParagraphFont"/>
    <w:link w:val="Signature"/>
    <w:uiPriority w:val="6"/>
    <w:rsid w:val="00343FBB"/>
  </w:style>
  <w:style w:type="paragraph" w:styleId="BalloonText">
    <w:name w:val="Balloon Text"/>
    <w:basedOn w:val="Normal"/>
    <w:link w:val="BalloonTextCh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C256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2563"/>
  </w:style>
  <w:style w:type="paragraph" w:styleId="BlockText">
    <w:name w:val="Block Text"/>
    <w:basedOn w:val="Normal"/>
    <w:uiPriority w:val="99"/>
    <w:semiHidden/>
    <w:unhideWhenUsed/>
    <w:rsid w:val="00CD5E29"/>
    <w:pPr>
      <w:pBdr>
        <w:top w:val="single" w:color="E84C22" w:themeColor="accent1" w:sz="2" w:space="10" w:frame="1"/>
        <w:left w:val="single" w:color="E84C22" w:themeColor="accent1" w:sz="2" w:space="10" w:frame="1"/>
        <w:bottom w:val="single" w:color="E84C22" w:themeColor="accent1" w:sz="2" w:space="10" w:frame="1"/>
        <w:right w:val="single" w:color="E84C22" w:themeColor="accent1" w:sz="2" w:space="10" w:frame="1"/>
      </w:pBdr>
      <w:ind w:left="1152" w:right="1152"/>
    </w:pPr>
    <w:rPr>
      <w:rFonts w:eastAsiaTheme="minorEastAsia"/>
      <w:i/>
      <w:iCs/>
      <w:color w:val="B43412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2C256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2C2563"/>
  </w:style>
  <w:style w:type="paragraph" w:styleId="BodyText2">
    <w:name w:val="Body Text 2"/>
    <w:basedOn w:val="Normal"/>
    <w:link w:val="BodyText2Char"/>
    <w:uiPriority w:val="99"/>
    <w:semiHidden/>
    <w:unhideWhenUsed/>
    <w:rsid w:val="002C2563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2C2563"/>
  </w:style>
  <w:style w:type="paragraph" w:styleId="BodyText3">
    <w:name w:val="Body Text 3"/>
    <w:basedOn w:val="Normal"/>
    <w:link w:val="BodyText3Char"/>
    <w:uiPriority w:val="99"/>
    <w:semiHidden/>
    <w:unhideWhenUsed/>
    <w:rsid w:val="002C2563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2C256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C2563"/>
    <w:pPr>
      <w:spacing w:after="20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2C256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2563"/>
    <w:pPr>
      <w:spacing w:after="120"/>
      <w:ind w:left="36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2C256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2563"/>
    <w:pPr>
      <w:spacing w:after="200"/>
      <w:ind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2C256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2563"/>
    <w:pPr>
      <w:spacing w:after="120" w:line="480" w:lineRule="auto"/>
      <w:ind w:left="36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2C256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2563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2C256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2C256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2563"/>
    <w:pPr>
      <w:spacing w:line="240" w:lineRule="auto"/>
    </w:pPr>
    <w:rPr>
      <w:i/>
      <w:iCs/>
      <w:color w:val="505046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ADAD2" w:themeFill="accent1" w:themeFillTint="33"/>
    </w:tcPr>
    <w:tblStylePr w:type="firstRow">
      <w:rPr>
        <w:b/>
        <w:bCs/>
      </w:rPr>
      <w:tblPr/>
      <w:tcPr>
        <w:shd w:val="clear" w:color="auto" w:fill="F5B7A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B7A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F1DA" w:themeFill="accent2" w:themeFillTint="33"/>
    </w:tcPr>
    <w:tblStylePr w:type="firstRow">
      <w:rPr>
        <w:b/>
        <w:bCs/>
      </w:rPr>
      <w:tblPr/>
      <w:tcPr>
        <w:shd w:val="clear" w:color="auto" w:fill="FFE4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4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5D8CF" w:themeFill="accent3" w:themeFillTint="33"/>
    </w:tcPr>
    <w:tblStylePr w:type="firstRow">
      <w:rPr>
        <w:b/>
        <w:bCs/>
      </w:rPr>
      <w:tblPr/>
      <w:tcPr>
        <w:shd w:val="clear" w:color="auto" w:fill="EBB19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B19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6D3" w:themeFill="accent4" w:themeFillTint="33"/>
    </w:tcPr>
    <w:tblStylePr w:type="firstRow">
      <w:rPr>
        <w:b/>
        <w:bCs/>
      </w:rPr>
      <w:tblPr/>
      <w:tcPr>
        <w:shd w:val="clear" w:color="auto" w:fill="FFCDA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A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FC1" w:themeFill="accent5" w:themeFillTint="33"/>
    </w:tcPr>
    <w:tblStylePr w:type="firstRow">
      <w:rPr>
        <w:b/>
        <w:bCs/>
      </w:rPr>
      <w:tblPr/>
      <w:tcPr>
        <w:shd w:val="clear" w:color="auto" w:fill="FFE08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8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CABC" w:themeFill="accent6" w:themeFillTint="33"/>
    </w:tcPr>
    <w:tblStylePr w:type="firstRow">
      <w:rPr>
        <w:b/>
        <w:bCs/>
      </w:rPr>
      <w:tblPr/>
      <w:tcPr>
        <w:shd w:val="clear" w:color="auto" w:fill="FF967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67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D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B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B6400" w:themeFill="accent4" w:themeFillShade="CC"/>
      </w:tcPr>
    </w:tblStylePr>
    <w:tblStylePr w:type="lastRow">
      <w:rPr>
        <w:b/>
        <w:bCs/>
        <w:color w:val="EB64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2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13A1E" w:themeFill="accent3" w:themeFillShade="CC"/>
      </w:tcPr>
    </w:tblStylePr>
    <w:tblStylePr w:type="lastRow">
      <w:rPr>
        <w:b/>
        <w:bCs/>
        <w:color w:val="913A1E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E1E00" w:themeFill="accent6" w:themeFillShade="CC"/>
      </w:tcPr>
    </w:tblStylePr>
    <w:tblStylePr w:type="lastRow">
      <w:rPr>
        <w:b/>
        <w:bCs/>
        <w:color w:val="8E1E00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5D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A37A00" w:themeFill="accent5" w:themeFillShade="CC"/>
      </w:tcPr>
    </w:tblStylePr>
    <w:tblStylePr w:type="lastRow">
      <w:rPr>
        <w:b/>
        <w:bCs/>
        <w:color w:val="A37A00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BD4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BD4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BD47" w:themeColor="accent2" w:sz="24" w:space="0"/>
        <w:left w:val="single" w:color="E84C22" w:themeColor="accent1" w:sz="4" w:space="0"/>
        <w:bottom w:val="single" w:color="E84C22" w:themeColor="accent1" w:sz="4" w:space="0"/>
        <w:right w:val="single" w:color="E84C22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CED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BD4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02A0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02A0F" w:themeColor="accent1" w:themeShade="99" w:sz="4" w:space="0"/>
          <w:insideV w:val="nil"/>
        </w:tcBorders>
        <w:shd w:val="clear" w:color="auto" w:fill="902A0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2A0F" w:themeFill="accent1" w:themeFillShade="99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3A59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BD47" w:themeColor="accent2" w:sz="24" w:space="0"/>
        <w:left w:val="single" w:color="FFBD47" w:themeColor="accent2" w:sz="4" w:space="0"/>
        <w:bottom w:val="single" w:color="FFBD47" w:themeColor="accent2" w:sz="4" w:space="0"/>
        <w:right w:val="single" w:color="FFBD4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BD4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C37C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C37C00" w:themeColor="accent2" w:themeShade="99" w:sz="4" w:space="0"/>
          <w:insideV w:val="nil"/>
        </w:tcBorders>
        <w:shd w:val="clear" w:color="auto" w:fill="C37C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C00" w:themeFill="accent2" w:themeFillShade="99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DD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8427" w:themeColor="accent4" w:sz="24" w:space="0"/>
        <w:left w:val="single" w:color="B64926" w:themeColor="accent3" w:sz="4" w:space="0"/>
        <w:bottom w:val="single" w:color="B64926" w:themeColor="accent3" w:sz="4" w:space="0"/>
        <w:right w:val="single" w:color="B64926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AEB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842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D2B1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D2B16" w:themeColor="accent3" w:themeShade="99" w:sz="4" w:space="0"/>
          <w:insideV w:val="nil"/>
        </w:tcBorders>
        <w:shd w:val="clear" w:color="auto" w:fill="6D2B1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2B16" w:themeFill="accent3" w:themeFillShade="99"/>
      </w:tcPr>
    </w:tblStylePr>
    <w:tblStylePr w:type="band1Vert">
      <w:tblPr/>
      <w:tcPr>
        <w:shd w:val="clear" w:color="auto" w:fill="EBB19F" w:themeFill="accent3" w:themeFillTint="66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64926" w:themeColor="accent3" w:sz="24" w:space="0"/>
        <w:left w:val="single" w:color="FF8427" w:themeColor="accent4" w:sz="4" w:space="0"/>
        <w:bottom w:val="single" w:color="FF8427" w:themeColor="accent4" w:sz="4" w:space="0"/>
        <w:right w:val="single" w:color="FF8427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64926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04B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04B00" w:themeColor="accent4" w:themeShade="99" w:sz="4" w:space="0"/>
          <w:insideV w:val="nil"/>
        </w:tcBorders>
        <w:shd w:val="clear" w:color="auto" w:fill="B04B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4B00" w:themeFill="accent4" w:themeFillShade="99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19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22600" w:themeColor="accent6" w:sz="24" w:space="0"/>
        <w:left w:val="single" w:color="CC9900" w:themeColor="accent5" w:sz="4" w:space="0"/>
        <w:bottom w:val="single" w:color="CC9900" w:themeColor="accent5" w:sz="4" w:space="0"/>
        <w:right w:val="single" w:color="CC990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7E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22600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A5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A5B00" w:themeColor="accent5" w:themeShade="99" w:sz="4" w:space="0"/>
          <w:insideV w:val="nil"/>
        </w:tcBorders>
        <w:shd w:val="clear" w:color="auto" w:fill="7A5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B00" w:themeFill="accent5" w:themeFillShade="99"/>
      </w:tcPr>
    </w:tblStylePr>
    <w:tblStylePr w:type="band1Vert">
      <w:tblPr/>
      <w:tcPr>
        <w:shd w:val="clear" w:color="auto" w:fill="FFE084" w:themeFill="accent5" w:themeFillTint="66"/>
      </w:tcPr>
    </w:tblStylePr>
    <w:tblStylePr w:type="band1Horz">
      <w:tblPr/>
      <w:tcPr>
        <w:shd w:val="clear" w:color="auto" w:fill="FFD86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C9900" w:themeColor="accent5" w:sz="24" w:space="0"/>
        <w:left w:val="single" w:color="B22600" w:themeColor="accent6" w:sz="4" w:space="0"/>
        <w:bottom w:val="single" w:color="B22600" w:themeColor="accent6" w:sz="4" w:space="0"/>
        <w:right w:val="single" w:color="B22600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5D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C990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A16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A1600" w:themeColor="accent6" w:themeShade="99" w:sz="4" w:space="0"/>
          <w:insideV w:val="nil"/>
        </w:tcBorders>
        <w:shd w:val="clear" w:color="auto" w:fill="6A16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600" w:themeFill="accent6" w:themeFillShade="99"/>
      </w:tcPr>
    </w:tblStylePr>
    <w:tblStylePr w:type="band1Vert">
      <w:tblPr/>
      <w:tcPr>
        <w:shd w:val="clear" w:color="auto" w:fill="FF967A" w:themeFill="accent6" w:themeFillTint="66"/>
      </w:tcPr>
    </w:tblStylePr>
    <w:tblStylePr w:type="band1Horz">
      <w:tblPr/>
      <w:tcPr>
        <w:shd w:val="clear" w:color="auto" w:fill="FF7C5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256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2563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C256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256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C256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4C2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7230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4341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BD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A267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F49B00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6492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A24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8361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842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23E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DC5E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99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54B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87200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26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812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51C00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2C256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2563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2C2563"/>
  </w:style>
  <w:style w:type="character" w:styleId="Emphasis">
    <w:name w:val="Emphasis"/>
    <w:basedOn w:val="DefaultParagraphFont"/>
    <w:uiPriority w:val="20"/>
    <w:semiHidden/>
    <w:unhideWhenUsed/>
    <w:qFormat/>
    <w:rsid w:val="002C256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256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2C256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2563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2563"/>
    <w:rPr>
      <w:color w:val="666699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256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2C2563"/>
    <w:rPr>
      <w:szCs w:val="20"/>
    </w:rPr>
  </w:style>
  <w:style w:type="table" w:styleId="GridTable1Light">
    <w:name w:val="Grid Table 1 Light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F5B7A6" w:themeColor="accent1" w:themeTint="66" w:sz="4" w:space="0"/>
        <w:left w:val="single" w:color="F5B7A6" w:themeColor="accent1" w:themeTint="66" w:sz="4" w:space="0"/>
        <w:bottom w:val="single" w:color="F5B7A6" w:themeColor="accent1" w:themeTint="66" w:sz="4" w:space="0"/>
        <w:right w:val="single" w:color="F5B7A6" w:themeColor="accent1" w:themeTint="66" w:sz="4" w:space="0"/>
        <w:insideH w:val="single" w:color="F5B7A6" w:themeColor="accent1" w:themeTint="66" w:sz="4" w:space="0"/>
        <w:insideV w:val="single" w:color="F5B7A6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F1937A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1937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E4B5" w:themeColor="accent2" w:themeTint="66" w:sz="4" w:space="0"/>
        <w:left w:val="single" w:color="FFE4B5" w:themeColor="accent2" w:themeTint="66" w:sz="4" w:space="0"/>
        <w:bottom w:val="single" w:color="FFE4B5" w:themeColor="accent2" w:themeTint="66" w:sz="4" w:space="0"/>
        <w:right w:val="single" w:color="FFE4B5" w:themeColor="accent2" w:themeTint="66" w:sz="4" w:space="0"/>
        <w:insideH w:val="single" w:color="FFE4B5" w:themeColor="accent2" w:themeTint="66" w:sz="4" w:space="0"/>
        <w:insideV w:val="single" w:color="FFE4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FD790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790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EBB19F" w:themeColor="accent3" w:themeTint="66" w:sz="4" w:space="0"/>
        <w:left w:val="single" w:color="EBB19F" w:themeColor="accent3" w:themeTint="66" w:sz="4" w:space="0"/>
        <w:bottom w:val="single" w:color="EBB19F" w:themeColor="accent3" w:themeTint="66" w:sz="4" w:space="0"/>
        <w:right w:val="single" w:color="EBB19F" w:themeColor="accent3" w:themeTint="66" w:sz="4" w:space="0"/>
        <w:insideH w:val="single" w:color="EBB19F" w:themeColor="accent3" w:themeTint="66" w:sz="4" w:space="0"/>
        <w:insideV w:val="single" w:color="EBB19F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E18A6F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18A6F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CDA8" w:themeColor="accent4" w:themeTint="66" w:sz="4" w:space="0"/>
        <w:left w:val="single" w:color="FFCDA8" w:themeColor="accent4" w:themeTint="66" w:sz="4" w:space="0"/>
        <w:bottom w:val="single" w:color="FFCDA8" w:themeColor="accent4" w:themeTint="66" w:sz="4" w:space="0"/>
        <w:right w:val="single" w:color="FFCDA8" w:themeColor="accent4" w:themeTint="66" w:sz="4" w:space="0"/>
        <w:insideH w:val="single" w:color="FFCDA8" w:themeColor="accent4" w:themeTint="66" w:sz="4" w:space="0"/>
        <w:insideV w:val="single" w:color="FFCDA8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FB47D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B47D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4BD1"/>
    <w:pPr>
      <w:spacing w:after="0" w:line="240" w:lineRule="auto"/>
    </w:pPr>
    <w:tblPr>
      <w:tblStyleRowBandSize w:val="1"/>
      <w:tblStyleColBandSize w:val="1"/>
      <w:tblBorders>
        <w:top w:val="single" w:color="FFE084" w:themeColor="accent5" w:themeTint="66" w:sz="4" w:space="0"/>
        <w:left w:val="single" w:color="FFE084" w:themeColor="accent5" w:themeTint="66" w:sz="4" w:space="0"/>
        <w:bottom w:val="single" w:color="FFE084" w:themeColor="accent5" w:themeTint="66" w:sz="4" w:space="0"/>
        <w:right w:val="single" w:color="FFE084" w:themeColor="accent5" w:themeTint="66" w:sz="4" w:space="0"/>
        <w:insideH w:val="single" w:color="FFE084" w:themeColor="accent5" w:themeTint="66" w:sz="4" w:space="0"/>
        <w:insideV w:val="single" w:color="FFE084" w:themeColor="accent5" w:themeTint="66" w:sz="4" w:space="0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color="FFD047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967A" w:themeColor="accent6" w:themeTint="66" w:sz="4" w:space="0"/>
        <w:left w:val="single" w:color="FF967A" w:themeColor="accent6" w:themeTint="66" w:sz="4" w:space="0"/>
        <w:bottom w:val="single" w:color="FF967A" w:themeColor="accent6" w:themeTint="66" w:sz="4" w:space="0"/>
        <w:right w:val="single" w:color="FF967A" w:themeColor="accent6" w:themeTint="66" w:sz="4" w:space="0"/>
        <w:insideH w:val="single" w:color="FF967A" w:themeColor="accent6" w:themeTint="66" w:sz="4" w:space="0"/>
        <w:insideV w:val="single" w:color="FF967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F613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13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1937A" w:themeColor="accent1" w:themeTint="99" w:sz="2" w:space="0"/>
        <w:bottom w:val="single" w:color="F1937A" w:themeColor="accent1" w:themeTint="99" w:sz="2" w:space="0"/>
        <w:insideH w:val="single" w:color="F1937A" w:themeColor="accent1" w:themeTint="99" w:sz="2" w:space="0"/>
        <w:insideV w:val="single" w:color="F1937A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1937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1937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790" w:themeColor="accent2" w:themeTint="99" w:sz="2" w:space="0"/>
        <w:bottom w:val="single" w:color="FFD790" w:themeColor="accent2" w:themeTint="99" w:sz="2" w:space="0"/>
        <w:insideH w:val="single" w:color="FFD790" w:themeColor="accent2" w:themeTint="99" w:sz="2" w:space="0"/>
        <w:insideV w:val="single" w:color="FFD790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D790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D790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E18A6F" w:themeColor="accent3" w:themeTint="99" w:sz="2" w:space="0"/>
        <w:bottom w:val="single" w:color="E18A6F" w:themeColor="accent3" w:themeTint="99" w:sz="2" w:space="0"/>
        <w:insideH w:val="single" w:color="E18A6F" w:themeColor="accent3" w:themeTint="99" w:sz="2" w:space="0"/>
        <w:insideV w:val="single" w:color="E18A6F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18A6F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18A6F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47D" w:themeColor="accent4" w:themeTint="99" w:sz="2" w:space="0"/>
        <w:bottom w:val="single" w:color="FFB47D" w:themeColor="accent4" w:themeTint="99" w:sz="2" w:space="0"/>
        <w:insideH w:val="single" w:color="FFB47D" w:themeColor="accent4" w:themeTint="99" w:sz="2" w:space="0"/>
        <w:insideV w:val="single" w:color="FFB47D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B47D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B47D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047" w:themeColor="accent5" w:themeTint="99" w:sz="2" w:space="0"/>
        <w:bottom w:val="single" w:color="FFD047" w:themeColor="accent5" w:themeTint="99" w:sz="2" w:space="0"/>
        <w:insideH w:val="single" w:color="FFD047" w:themeColor="accent5" w:themeTint="99" w:sz="2" w:space="0"/>
        <w:insideV w:val="single" w:color="FFD047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D047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D047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6137" w:themeColor="accent6" w:themeTint="99" w:sz="2" w:space="0"/>
        <w:bottom w:val="single" w:color="FF6137" w:themeColor="accent6" w:themeTint="99" w:sz="2" w:space="0"/>
        <w:insideH w:val="single" w:color="FF6137" w:themeColor="accent6" w:themeTint="99" w:sz="2" w:space="0"/>
        <w:insideV w:val="single" w:color="FF613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613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613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3">
    <w:name w:val="Grid Table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1937A" w:themeColor="accent1" w:themeTint="99" w:sz="4" w:space="0"/>
        <w:left w:val="single" w:color="F1937A" w:themeColor="accent1" w:themeTint="99" w:sz="4" w:space="0"/>
        <w:bottom w:val="single" w:color="F1937A" w:themeColor="accent1" w:themeTint="99" w:sz="4" w:space="0"/>
        <w:right w:val="single" w:color="F1937A" w:themeColor="accent1" w:themeTint="99" w:sz="4" w:space="0"/>
        <w:insideH w:val="single" w:color="F1937A" w:themeColor="accent1" w:themeTint="99" w:sz="4" w:space="0"/>
        <w:insideV w:val="single" w:color="F1937A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color="F1937A" w:themeColor="accent1" w:themeTint="99" w:sz="4" w:space="0"/>
        </w:tcBorders>
      </w:tcPr>
    </w:tblStylePr>
    <w:tblStylePr w:type="nwCell">
      <w:tblPr/>
      <w:tcPr>
        <w:tcBorders>
          <w:bottom w:val="single" w:color="F1937A" w:themeColor="accent1" w:themeTint="99" w:sz="4" w:space="0"/>
        </w:tcBorders>
      </w:tcPr>
    </w:tblStylePr>
    <w:tblStylePr w:type="seCell">
      <w:tblPr/>
      <w:tcPr>
        <w:tcBorders>
          <w:top w:val="single" w:color="F1937A" w:themeColor="accent1" w:themeTint="99" w:sz="4" w:space="0"/>
        </w:tcBorders>
      </w:tcPr>
    </w:tblStylePr>
    <w:tblStylePr w:type="swCell">
      <w:tblPr/>
      <w:tcPr>
        <w:tcBorders>
          <w:top w:val="single" w:color="F1937A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790" w:themeColor="accent2" w:themeTint="99" w:sz="4" w:space="0"/>
        <w:left w:val="single" w:color="FFD790" w:themeColor="accent2" w:themeTint="99" w:sz="4" w:space="0"/>
        <w:bottom w:val="single" w:color="FFD790" w:themeColor="accent2" w:themeTint="99" w:sz="4" w:space="0"/>
        <w:right w:val="single" w:color="FFD790" w:themeColor="accent2" w:themeTint="99" w:sz="4" w:space="0"/>
        <w:insideH w:val="single" w:color="FFD790" w:themeColor="accent2" w:themeTint="99" w:sz="4" w:space="0"/>
        <w:insideV w:val="single" w:color="FFD79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bottom w:val="single" w:color="FFD790" w:themeColor="accent2" w:themeTint="99" w:sz="4" w:space="0"/>
        </w:tcBorders>
      </w:tcPr>
    </w:tblStylePr>
    <w:tblStylePr w:type="nwCell">
      <w:tblPr/>
      <w:tcPr>
        <w:tcBorders>
          <w:bottom w:val="single" w:color="FFD790" w:themeColor="accent2" w:themeTint="99" w:sz="4" w:space="0"/>
        </w:tcBorders>
      </w:tcPr>
    </w:tblStylePr>
    <w:tblStylePr w:type="seCell">
      <w:tblPr/>
      <w:tcPr>
        <w:tcBorders>
          <w:top w:val="single" w:color="FFD790" w:themeColor="accent2" w:themeTint="99" w:sz="4" w:space="0"/>
        </w:tcBorders>
      </w:tcPr>
    </w:tblStylePr>
    <w:tblStylePr w:type="swCell">
      <w:tblPr/>
      <w:tcPr>
        <w:tcBorders>
          <w:top w:val="single" w:color="FFD790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E18A6F" w:themeColor="accent3" w:themeTint="99" w:sz="4" w:space="0"/>
        <w:left w:val="single" w:color="E18A6F" w:themeColor="accent3" w:themeTint="99" w:sz="4" w:space="0"/>
        <w:bottom w:val="single" w:color="E18A6F" w:themeColor="accent3" w:themeTint="99" w:sz="4" w:space="0"/>
        <w:right w:val="single" w:color="E18A6F" w:themeColor="accent3" w:themeTint="99" w:sz="4" w:space="0"/>
        <w:insideH w:val="single" w:color="E18A6F" w:themeColor="accent3" w:themeTint="99" w:sz="4" w:space="0"/>
        <w:insideV w:val="single" w:color="E18A6F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color="E18A6F" w:themeColor="accent3" w:themeTint="99" w:sz="4" w:space="0"/>
        </w:tcBorders>
      </w:tcPr>
    </w:tblStylePr>
    <w:tblStylePr w:type="nwCell">
      <w:tblPr/>
      <w:tcPr>
        <w:tcBorders>
          <w:bottom w:val="single" w:color="E18A6F" w:themeColor="accent3" w:themeTint="99" w:sz="4" w:space="0"/>
        </w:tcBorders>
      </w:tcPr>
    </w:tblStylePr>
    <w:tblStylePr w:type="seCell">
      <w:tblPr/>
      <w:tcPr>
        <w:tcBorders>
          <w:top w:val="single" w:color="E18A6F" w:themeColor="accent3" w:themeTint="99" w:sz="4" w:space="0"/>
        </w:tcBorders>
      </w:tcPr>
    </w:tblStylePr>
    <w:tblStylePr w:type="swCell">
      <w:tblPr/>
      <w:tcPr>
        <w:tcBorders>
          <w:top w:val="single" w:color="E18A6F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47D" w:themeColor="accent4" w:themeTint="99" w:sz="4" w:space="0"/>
        <w:left w:val="single" w:color="FFB47D" w:themeColor="accent4" w:themeTint="99" w:sz="4" w:space="0"/>
        <w:bottom w:val="single" w:color="FFB47D" w:themeColor="accent4" w:themeTint="99" w:sz="4" w:space="0"/>
        <w:right w:val="single" w:color="FFB47D" w:themeColor="accent4" w:themeTint="99" w:sz="4" w:space="0"/>
        <w:insideH w:val="single" w:color="FFB47D" w:themeColor="accent4" w:themeTint="99" w:sz="4" w:space="0"/>
        <w:insideV w:val="single" w:color="FFB47D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color="FFB47D" w:themeColor="accent4" w:themeTint="99" w:sz="4" w:space="0"/>
        </w:tcBorders>
      </w:tcPr>
    </w:tblStylePr>
    <w:tblStylePr w:type="nwCell">
      <w:tblPr/>
      <w:tcPr>
        <w:tcBorders>
          <w:bottom w:val="single" w:color="FFB47D" w:themeColor="accent4" w:themeTint="99" w:sz="4" w:space="0"/>
        </w:tcBorders>
      </w:tcPr>
    </w:tblStylePr>
    <w:tblStylePr w:type="seCell">
      <w:tblPr/>
      <w:tcPr>
        <w:tcBorders>
          <w:top w:val="single" w:color="FFB47D" w:themeColor="accent4" w:themeTint="99" w:sz="4" w:space="0"/>
        </w:tcBorders>
      </w:tcPr>
    </w:tblStylePr>
    <w:tblStylePr w:type="swCell">
      <w:tblPr/>
      <w:tcPr>
        <w:tcBorders>
          <w:top w:val="single" w:color="FFB47D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047" w:themeColor="accent5" w:themeTint="99" w:sz="4" w:space="0"/>
        <w:left w:val="single" w:color="FFD047" w:themeColor="accent5" w:themeTint="99" w:sz="4" w:space="0"/>
        <w:bottom w:val="single" w:color="FFD047" w:themeColor="accent5" w:themeTint="99" w:sz="4" w:space="0"/>
        <w:right w:val="single" w:color="FFD047" w:themeColor="accent5" w:themeTint="99" w:sz="4" w:space="0"/>
        <w:insideH w:val="single" w:color="FFD047" w:themeColor="accent5" w:themeTint="99" w:sz="4" w:space="0"/>
        <w:insideV w:val="single" w:color="FFD047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bottom w:val="single" w:color="FFD047" w:themeColor="accent5" w:themeTint="99" w:sz="4" w:space="0"/>
        </w:tcBorders>
      </w:tcPr>
    </w:tblStylePr>
    <w:tblStylePr w:type="nwCell">
      <w:tblPr/>
      <w:tcPr>
        <w:tcBorders>
          <w:bottom w:val="single" w:color="FFD047" w:themeColor="accent5" w:themeTint="99" w:sz="4" w:space="0"/>
        </w:tcBorders>
      </w:tcPr>
    </w:tblStylePr>
    <w:tblStylePr w:type="seCell">
      <w:tblPr/>
      <w:tcPr>
        <w:tcBorders>
          <w:top w:val="single" w:color="FFD047" w:themeColor="accent5" w:themeTint="99" w:sz="4" w:space="0"/>
        </w:tcBorders>
      </w:tcPr>
    </w:tblStylePr>
    <w:tblStylePr w:type="swCell">
      <w:tblPr/>
      <w:tcPr>
        <w:tcBorders>
          <w:top w:val="single" w:color="FFD047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6137" w:themeColor="accent6" w:themeTint="99" w:sz="4" w:space="0"/>
        <w:left w:val="single" w:color="FF6137" w:themeColor="accent6" w:themeTint="99" w:sz="4" w:space="0"/>
        <w:bottom w:val="single" w:color="FF6137" w:themeColor="accent6" w:themeTint="99" w:sz="4" w:space="0"/>
        <w:right w:val="single" w:color="FF6137" w:themeColor="accent6" w:themeTint="99" w:sz="4" w:space="0"/>
        <w:insideH w:val="single" w:color="FF6137" w:themeColor="accent6" w:themeTint="99" w:sz="4" w:space="0"/>
        <w:insideV w:val="single" w:color="FF613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bottom w:val="single" w:color="FF6137" w:themeColor="accent6" w:themeTint="99" w:sz="4" w:space="0"/>
        </w:tcBorders>
      </w:tcPr>
    </w:tblStylePr>
    <w:tblStylePr w:type="nwCell">
      <w:tblPr/>
      <w:tcPr>
        <w:tcBorders>
          <w:bottom w:val="single" w:color="FF6137" w:themeColor="accent6" w:themeTint="99" w:sz="4" w:space="0"/>
        </w:tcBorders>
      </w:tcPr>
    </w:tblStylePr>
    <w:tblStylePr w:type="seCell">
      <w:tblPr/>
      <w:tcPr>
        <w:tcBorders>
          <w:top w:val="single" w:color="FF6137" w:themeColor="accent6" w:themeTint="99" w:sz="4" w:space="0"/>
        </w:tcBorders>
      </w:tcPr>
    </w:tblStylePr>
    <w:tblStylePr w:type="swCell">
      <w:tblPr/>
      <w:tcPr>
        <w:tcBorders>
          <w:top w:val="single" w:color="FF613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1937A" w:themeColor="accent1" w:themeTint="99" w:sz="4" w:space="0"/>
        <w:left w:val="single" w:color="F1937A" w:themeColor="accent1" w:themeTint="99" w:sz="4" w:space="0"/>
        <w:bottom w:val="single" w:color="F1937A" w:themeColor="accent1" w:themeTint="99" w:sz="4" w:space="0"/>
        <w:right w:val="single" w:color="F1937A" w:themeColor="accent1" w:themeTint="99" w:sz="4" w:space="0"/>
        <w:insideH w:val="single" w:color="F1937A" w:themeColor="accent1" w:themeTint="99" w:sz="4" w:space="0"/>
        <w:insideV w:val="single" w:color="F1937A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84C22" w:themeColor="accent1" w:sz="4" w:space="0"/>
          <w:left w:val="single" w:color="E84C22" w:themeColor="accent1" w:sz="4" w:space="0"/>
          <w:bottom w:val="single" w:color="E84C22" w:themeColor="accent1" w:sz="4" w:space="0"/>
          <w:right w:val="single" w:color="E84C22" w:themeColor="accent1" w:sz="4" w:space="0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color="E84C2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790" w:themeColor="accent2" w:themeTint="99" w:sz="4" w:space="0"/>
        <w:left w:val="single" w:color="FFD790" w:themeColor="accent2" w:themeTint="99" w:sz="4" w:space="0"/>
        <w:bottom w:val="single" w:color="FFD790" w:themeColor="accent2" w:themeTint="99" w:sz="4" w:space="0"/>
        <w:right w:val="single" w:color="FFD790" w:themeColor="accent2" w:themeTint="99" w:sz="4" w:space="0"/>
        <w:insideH w:val="single" w:color="FFD790" w:themeColor="accent2" w:themeTint="99" w:sz="4" w:space="0"/>
        <w:insideV w:val="single" w:color="FFD79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BD47" w:themeColor="accent2" w:sz="4" w:space="0"/>
          <w:left w:val="single" w:color="FFBD47" w:themeColor="accent2" w:sz="4" w:space="0"/>
          <w:bottom w:val="single" w:color="FFBD47" w:themeColor="accent2" w:sz="4" w:space="0"/>
          <w:right w:val="single" w:color="FFBD47" w:themeColor="accent2" w:sz="4" w:space="0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color="FFBD4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E18A6F" w:themeColor="accent3" w:themeTint="99" w:sz="4" w:space="0"/>
        <w:left w:val="single" w:color="E18A6F" w:themeColor="accent3" w:themeTint="99" w:sz="4" w:space="0"/>
        <w:bottom w:val="single" w:color="E18A6F" w:themeColor="accent3" w:themeTint="99" w:sz="4" w:space="0"/>
        <w:right w:val="single" w:color="E18A6F" w:themeColor="accent3" w:themeTint="99" w:sz="4" w:space="0"/>
        <w:insideH w:val="single" w:color="E18A6F" w:themeColor="accent3" w:themeTint="99" w:sz="4" w:space="0"/>
        <w:insideV w:val="single" w:color="E18A6F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64926" w:themeColor="accent3" w:sz="4" w:space="0"/>
          <w:left w:val="single" w:color="B64926" w:themeColor="accent3" w:sz="4" w:space="0"/>
          <w:bottom w:val="single" w:color="B64926" w:themeColor="accent3" w:sz="4" w:space="0"/>
          <w:right w:val="single" w:color="B64926" w:themeColor="accent3" w:sz="4" w:space="0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color="B64926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47D" w:themeColor="accent4" w:themeTint="99" w:sz="4" w:space="0"/>
        <w:left w:val="single" w:color="FFB47D" w:themeColor="accent4" w:themeTint="99" w:sz="4" w:space="0"/>
        <w:bottom w:val="single" w:color="FFB47D" w:themeColor="accent4" w:themeTint="99" w:sz="4" w:space="0"/>
        <w:right w:val="single" w:color="FFB47D" w:themeColor="accent4" w:themeTint="99" w:sz="4" w:space="0"/>
        <w:insideH w:val="single" w:color="FFB47D" w:themeColor="accent4" w:themeTint="99" w:sz="4" w:space="0"/>
        <w:insideV w:val="single" w:color="FFB47D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8427" w:themeColor="accent4" w:sz="4" w:space="0"/>
          <w:left w:val="single" w:color="FF8427" w:themeColor="accent4" w:sz="4" w:space="0"/>
          <w:bottom w:val="single" w:color="FF8427" w:themeColor="accent4" w:sz="4" w:space="0"/>
          <w:right w:val="single" w:color="FF8427" w:themeColor="accent4" w:sz="4" w:space="0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color="FF842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047" w:themeColor="accent5" w:themeTint="99" w:sz="4" w:space="0"/>
        <w:left w:val="single" w:color="FFD047" w:themeColor="accent5" w:themeTint="99" w:sz="4" w:space="0"/>
        <w:bottom w:val="single" w:color="FFD047" w:themeColor="accent5" w:themeTint="99" w:sz="4" w:space="0"/>
        <w:right w:val="single" w:color="FFD047" w:themeColor="accent5" w:themeTint="99" w:sz="4" w:space="0"/>
        <w:insideH w:val="single" w:color="FFD047" w:themeColor="accent5" w:themeTint="99" w:sz="4" w:space="0"/>
        <w:insideV w:val="single" w:color="FFD047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C9900" w:themeColor="accent5" w:sz="4" w:space="0"/>
          <w:left w:val="single" w:color="CC9900" w:themeColor="accent5" w:sz="4" w:space="0"/>
          <w:bottom w:val="single" w:color="CC9900" w:themeColor="accent5" w:sz="4" w:space="0"/>
          <w:right w:val="single" w:color="CC9900" w:themeColor="accent5" w:sz="4" w:space="0"/>
          <w:insideH w:val="nil"/>
          <w:insideV w:val="nil"/>
        </w:tcBorders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color="CC99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6137" w:themeColor="accent6" w:themeTint="99" w:sz="4" w:space="0"/>
        <w:left w:val="single" w:color="FF6137" w:themeColor="accent6" w:themeTint="99" w:sz="4" w:space="0"/>
        <w:bottom w:val="single" w:color="FF6137" w:themeColor="accent6" w:themeTint="99" w:sz="4" w:space="0"/>
        <w:right w:val="single" w:color="FF6137" w:themeColor="accent6" w:themeTint="99" w:sz="4" w:space="0"/>
        <w:insideH w:val="single" w:color="FF6137" w:themeColor="accent6" w:themeTint="99" w:sz="4" w:space="0"/>
        <w:insideV w:val="single" w:color="FF613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22600" w:themeColor="accent6" w:sz="4" w:space="0"/>
          <w:left w:val="single" w:color="B22600" w:themeColor="accent6" w:sz="4" w:space="0"/>
          <w:bottom w:val="single" w:color="B22600" w:themeColor="accent6" w:sz="4" w:space="0"/>
          <w:right w:val="single" w:color="B22600" w:themeColor="accent6" w:sz="4" w:space="0"/>
          <w:insideH w:val="nil"/>
          <w:insideV w:val="nil"/>
        </w:tcBorders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color="B22600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AD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84C2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84C22" w:themeFill="accent1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5B7A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1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BD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BD47" w:themeFill="accent2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E4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D8C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6492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B6492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B64926" w:themeFill="accent3"/>
      </w:tcPr>
    </w:tblStylePr>
    <w:tblStylePr w:type="band1Vert">
      <w:tblPr/>
      <w:tcPr>
        <w:shd w:val="clear" w:color="auto" w:fill="EBB19F" w:themeFill="accent3" w:themeFillTint="66"/>
      </w:tcPr>
    </w:tblStylePr>
    <w:tblStylePr w:type="band1Horz">
      <w:tblPr/>
      <w:tcPr>
        <w:shd w:val="clear" w:color="auto" w:fill="EBB19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6D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842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8427" w:themeFill="accent4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DA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FC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C99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C99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C99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C9900" w:themeFill="accent5"/>
      </w:tcPr>
    </w:tblStylePr>
    <w:tblStylePr w:type="band1Vert">
      <w:tblPr/>
      <w:tcPr>
        <w:shd w:val="clear" w:color="auto" w:fill="FFE084" w:themeFill="accent5" w:themeFillTint="66"/>
      </w:tcPr>
    </w:tblStylePr>
    <w:tblStylePr w:type="band1Horz">
      <w:tblPr/>
      <w:tcPr>
        <w:shd w:val="clear" w:color="auto" w:fill="FFE084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CAB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260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260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B226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B22600" w:themeFill="accent6"/>
      </w:tcPr>
    </w:tblStylePr>
    <w:tblStylePr w:type="band1Vert">
      <w:tblPr/>
      <w:tcPr>
        <w:shd w:val="clear" w:color="auto" w:fill="FF967A" w:themeFill="accent6" w:themeFillTint="66"/>
      </w:tcPr>
    </w:tblStylePr>
    <w:tblStylePr w:type="band1Horz">
      <w:tblPr/>
      <w:tcPr>
        <w:shd w:val="clear" w:color="auto" w:fill="FF967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color="F1937A" w:themeColor="accent1" w:themeTint="99" w:sz="4" w:space="0"/>
        <w:left w:val="single" w:color="F1937A" w:themeColor="accent1" w:themeTint="99" w:sz="4" w:space="0"/>
        <w:bottom w:val="single" w:color="F1937A" w:themeColor="accent1" w:themeTint="99" w:sz="4" w:space="0"/>
        <w:right w:val="single" w:color="F1937A" w:themeColor="accent1" w:themeTint="99" w:sz="4" w:space="0"/>
        <w:insideH w:val="single" w:color="F1937A" w:themeColor="accent1" w:themeTint="99" w:sz="4" w:space="0"/>
        <w:insideV w:val="single" w:color="F1937A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F1937A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1937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color="FFD790" w:themeColor="accent2" w:themeTint="99" w:sz="4" w:space="0"/>
        <w:left w:val="single" w:color="FFD790" w:themeColor="accent2" w:themeTint="99" w:sz="4" w:space="0"/>
        <w:bottom w:val="single" w:color="FFD790" w:themeColor="accent2" w:themeTint="99" w:sz="4" w:space="0"/>
        <w:right w:val="single" w:color="FFD790" w:themeColor="accent2" w:themeTint="99" w:sz="4" w:space="0"/>
        <w:insideH w:val="single" w:color="FFD790" w:themeColor="accent2" w:themeTint="99" w:sz="4" w:space="0"/>
        <w:insideV w:val="single" w:color="FFD790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FD790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79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color="E18A6F" w:themeColor="accent3" w:themeTint="99" w:sz="4" w:space="0"/>
        <w:left w:val="single" w:color="E18A6F" w:themeColor="accent3" w:themeTint="99" w:sz="4" w:space="0"/>
        <w:bottom w:val="single" w:color="E18A6F" w:themeColor="accent3" w:themeTint="99" w:sz="4" w:space="0"/>
        <w:right w:val="single" w:color="E18A6F" w:themeColor="accent3" w:themeTint="99" w:sz="4" w:space="0"/>
        <w:insideH w:val="single" w:color="E18A6F" w:themeColor="accent3" w:themeTint="99" w:sz="4" w:space="0"/>
        <w:insideV w:val="single" w:color="E18A6F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E18A6F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18A6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color="FFB47D" w:themeColor="accent4" w:themeTint="99" w:sz="4" w:space="0"/>
        <w:left w:val="single" w:color="FFB47D" w:themeColor="accent4" w:themeTint="99" w:sz="4" w:space="0"/>
        <w:bottom w:val="single" w:color="FFB47D" w:themeColor="accent4" w:themeTint="99" w:sz="4" w:space="0"/>
        <w:right w:val="single" w:color="FFB47D" w:themeColor="accent4" w:themeTint="99" w:sz="4" w:space="0"/>
        <w:insideH w:val="single" w:color="FFB47D" w:themeColor="accent4" w:themeTint="99" w:sz="4" w:space="0"/>
        <w:insideV w:val="single" w:color="FFB47D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FFB47D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B47D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color="FFD047" w:themeColor="accent5" w:themeTint="99" w:sz="4" w:space="0"/>
        <w:left w:val="single" w:color="FFD047" w:themeColor="accent5" w:themeTint="99" w:sz="4" w:space="0"/>
        <w:bottom w:val="single" w:color="FFD047" w:themeColor="accent5" w:themeTint="99" w:sz="4" w:space="0"/>
        <w:right w:val="single" w:color="FFD047" w:themeColor="accent5" w:themeTint="99" w:sz="4" w:space="0"/>
        <w:insideH w:val="single" w:color="FFD047" w:themeColor="accent5" w:themeTint="99" w:sz="4" w:space="0"/>
        <w:insideV w:val="single" w:color="FFD047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FFD047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047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color="FF6137" w:themeColor="accent6" w:themeTint="99" w:sz="4" w:space="0"/>
        <w:left w:val="single" w:color="FF6137" w:themeColor="accent6" w:themeTint="99" w:sz="4" w:space="0"/>
        <w:bottom w:val="single" w:color="FF6137" w:themeColor="accent6" w:themeTint="99" w:sz="4" w:space="0"/>
        <w:right w:val="single" w:color="FF6137" w:themeColor="accent6" w:themeTint="99" w:sz="4" w:space="0"/>
        <w:insideH w:val="single" w:color="FF6137" w:themeColor="accent6" w:themeTint="99" w:sz="4" w:space="0"/>
        <w:insideV w:val="single" w:color="FF613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FF613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13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color="F1937A" w:themeColor="accent1" w:themeTint="99" w:sz="4" w:space="0"/>
        <w:left w:val="single" w:color="F1937A" w:themeColor="accent1" w:themeTint="99" w:sz="4" w:space="0"/>
        <w:bottom w:val="single" w:color="F1937A" w:themeColor="accent1" w:themeTint="99" w:sz="4" w:space="0"/>
        <w:right w:val="single" w:color="F1937A" w:themeColor="accent1" w:themeTint="99" w:sz="4" w:space="0"/>
        <w:insideH w:val="single" w:color="F1937A" w:themeColor="accent1" w:themeTint="99" w:sz="4" w:space="0"/>
        <w:insideV w:val="single" w:color="F1937A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color="F1937A" w:themeColor="accent1" w:themeTint="99" w:sz="4" w:space="0"/>
        </w:tcBorders>
      </w:tcPr>
    </w:tblStylePr>
    <w:tblStylePr w:type="nwCell">
      <w:tblPr/>
      <w:tcPr>
        <w:tcBorders>
          <w:bottom w:val="single" w:color="F1937A" w:themeColor="accent1" w:themeTint="99" w:sz="4" w:space="0"/>
        </w:tcBorders>
      </w:tcPr>
    </w:tblStylePr>
    <w:tblStylePr w:type="seCell">
      <w:tblPr/>
      <w:tcPr>
        <w:tcBorders>
          <w:top w:val="single" w:color="F1937A" w:themeColor="accent1" w:themeTint="99" w:sz="4" w:space="0"/>
        </w:tcBorders>
      </w:tcPr>
    </w:tblStylePr>
    <w:tblStylePr w:type="swCell">
      <w:tblPr/>
      <w:tcPr>
        <w:tcBorders>
          <w:top w:val="single" w:color="F1937A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color="FFD790" w:themeColor="accent2" w:themeTint="99" w:sz="4" w:space="0"/>
        <w:left w:val="single" w:color="FFD790" w:themeColor="accent2" w:themeTint="99" w:sz="4" w:space="0"/>
        <w:bottom w:val="single" w:color="FFD790" w:themeColor="accent2" w:themeTint="99" w:sz="4" w:space="0"/>
        <w:right w:val="single" w:color="FFD790" w:themeColor="accent2" w:themeTint="99" w:sz="4" w:space="0"/>
        <w:insideH w:val="single" w:color="FFD790" w:themeColor="accent2" w:themeTint="99" w:sz="4" w:space="0"/>
        <w:insideV w:val="single" w:color="FFD79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bottom w:val="single" w:color="FFD790" w:themeColor="accent2" w:themeTint="99" w:sz="4" w:space="0"/>
        </w:tcBorders>
      </w:tcPr>
    </w:tblStylePr>
    <w:tblStylePr w:type="nwCell">
      <w:tblPr/>
      <w:tcPr>
        <w:tcBorders>
          <w:bottom w:val="single" w:color="FFD790" w:themeColor="accent2" w:themeTint="99" w:sz="4" w:space="0"/>
        </w:tcBorders>
      </w:tcPr>
    </w:tblStylePr>
    <w:tblStylePr w:type="seCell">
      <w:tblPr/>
      <w:tcPr>
        <w:tcBorders>
          <w:top w:val="single" w:color="FFD790" w:themeColor="accent2" w:themeTint="99" w:sz="4" w:space="0"/>
        </w:tcBorders>
      </w:tcPr>
    </w:tblStylePr>
    <w:tblStylePr w:type="swCell">
      <w:tblPr/>
      <w:tcPr>
        <w:tcBorders>
          <w:top w:val="single" w:color="FFD790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color="E18A6F" w:themeColor="accent3" w:themeTint="99" w:sz="4" w:space="0"/>
        <w:left w:val="single" w:color="E18A6F" w:themeColor="accent3" w:themeTint="99" w:sz="4" w:space="0"/>
        <w:bottom w:val="single" w:color="E18A6F" w:themeColor="accent3" w:themeTint="99" w:sz="4" w:space="0"/>
        <w:right w:val="single" w:color="E18A6F" w:themeColor="accent3" w:themeTint="99" w:sz="4" w:space="0"/>
        <w:insideH w:val="single" w:color="E18A6F" w:themeColor="accent3" w:themeTint="99" w:sz="4" w:space="0"/>
        <w:insideV w:val="single" w:color="E18A6F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color="E18A6F" w:themeColor="accent3" w:themeTint="99" w:sz="4" w:space="0"/>
        </w:tcBorders>
      </w:tcPr>
    </w:tblStylePr>
    <w:tblStylePr w:type="nwCell">
      <w:tblPr/>
      <w:tcPr>
        <w:tcBorders>
          <w:bottom w:val="single" w:color="E18A6F" w:themeColor="accent3" w:themeTint="99" w:sz="4" w:space="0"/>
        </w:tcBorders>
      </w:tcPr>
    </w:tblStylePr>
    <w:tblStylePr w:type="seCell">
      <w:tblPr/>
      <w:tcPr>
        <w:tcBorders>
          <w:top w:val="single" w:color="E18A6F" w:themeColor="accent3" w:themeTint="99" w:sz="4" w:space="0"/>
        </w:tcBorders>
      </w:tcPr>
    </w:tblStylePr>
    <w:tblStylePr w:type="swCell">
      <w:tblPr/>
      <w:tcPr>
        <w:tcBorders>
          <w:top w:val="single" w:color="E18A6F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color="FFB47D" w:themeColor="accent4" w:themeTint="99" w:sz="4" w:space="0"/>
        <w:left w:val="single" w:color="FFB47D" w:themeColor="accent4" w:themeTint="99" w:sz="4" w:space="0"/>
        <w:bottom w:val="single" w:color="FFB47D" w:themeColor="accent4" w:themeTint="99" w:sz="4" w:space="0"/>
        <w:right w:val="single" w:color="FFB47D" w:themeColor="accent4" w:themeTint="99" w:sz="4" w:space="0"/>
        <w:insideH w:val="single" w:color="FFB47D" w:themeColor="accent4" w:themeTint="99" w:sz="4" w:space="0"/>
        <w:insideV w:val="single" w:color="FFB47D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color="FFB47D" w:themeColor="accent4" w:themeTint="99" w:sz="4" w:space="0"/>
        </w:tcBorders>
      </w:tcPr>
    </w:tblStylePr>
    <w:tblStylePr w:type="nwCell">
      <w:tblPr/>
      <w:tcPr>
        <w:tcBorders>
          <w:bottom w:val="single" w:color="FFB47D" w:themeColor="accent4" w:themeTint="99" w:sz="4" w:space="0"/>
        </w:tcBorders>
      </w:tcPr>
    </w:tblStylePr>
    <w:tblStylePr w:type="seCell">
      <w:tblPr/>
      <w:tcPr>
        <w:tcBorders>
          <w:top w:val="single" w:color="FFB47D" w:themeColor="accent4" w:themeTint="99" w:sz="4" w:space="0"/>
        </w:tcBorders>
      </w:tcPr>
    </w:tblStylePr>
    <w:tblStylePr w:type="swCell">
      <w:tblPr/>
      <w:tcPr>
        <w:tcBorders>
          <w:top w:val="single" w:color="FFB47D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color="FFD047" w:themeColor="accent5" w:themeTint="99" w:sz="4" w:space="0"/>
        <w:left w:val="single" w:color="FFD047" w:themeColor="accent5" w:themeTint="99" w:sz="4" w:space="0"/>
        <w:bottom w:val="single" w:color="FFD047" w:themeColor="accent5" w:themeTint="99" w:sz="4" w:space="0"/>
        <w:right w:val="single" w:color="FFD047" w:themeColor="accent5" w:themeTint="99" w:sz="4" w:space="0"/>
        <w:insideH w:val="single" w:color="FFD047" w:themeColor="accent5" w:themeTint="99" w:sz="4" w:space="0"/>
        <w:insideV w:val="single" w:color="FFD047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bottom w:val="single" w:color="FFD047" w:themeColor="accent5" w:themeTint="99" w:sz="4" w:space="0"/>
        </w:tcBorders>
      </w:tcPr>
    </w:tblStylePr>
    <w:tblStylePr w:type="nwCell">
      <w:tblPr/>
      <w:tcPr>
        <w:tcBorders>
          <w:bottom w:val="single" w:color="FFD047" w:themeColor="accent5" w:themeTint="99" w:sz="4" w:space="0"/>
        </w:tcBorders>
      </w:tcPr>
    </w:tblStylePr>
    <w:tblStylePr w:type="seCell">
      <w:tblPr/>
      <w:tcPr>
        <w:tcBorders>
          <w:top w:val="single" w:color="FFD047" w:themeColor="accent5" w:themeTint="99" w:sz="4" w:space="0"/>
        </w:tcBorders>
      </w:tcPr>
    </w:tblStylePr>
    <w:tblStylePr w:type="swCell">
      <w:tblPr/>
      <w:tcPr>
        <w:tcBorders>
          <w:top w:val="single" w:color="FFD047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color="FF6137" w:themeColor="accent6" w:themeTint="99" w:sz="4" w:space="0"/>
        <w:left w:val="single" w:color="FF6137" w:themeColor="accent6" w:themeTint="99" w:sz="4" w:space="0"/>
        <w:bottom w:val="single" w:color="FF6137" w:themeColor="accent6" w:themeTint="99" w:sz="4" w:space="0"/>
        <w:right w:val="single" w:color="FF6137" w:themeColor="accent6" w:themeTint="99" w:sz="4" w:space="0"/>
        <w:insideH w:val="single" w:color="FF6137" w:themeColor="accent6" w:themeTint="99" w:sz="4" w:space="0"/>
        <w:insideV w:val="single" w:color="FF613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bottom w:val="single" w:color="FF6137" w:themeColor="accent6" w:themeTint="99" w:sz="4" w:space="0"/>
        </w:tcBorders>
      </w:tcPr>
    </w:tblStylePr>
    <w:tblStylePr w:type="nwCell">
      <w:tblPr/>
      <w:tcPr>
        <w:tcBorders>
          <w:bottom w:val="single" w:color="FF6137" w:themeColor="accent6" w:themeTint="99" w:sz="4" w:space="0"/>
        </w:tcBorders>
      </w:tcPr>
    </w:tblStylePr>
    <w:tblStylePr w:type="seCell">
      <w:tblPr/>
      <w:tcPr>
        <w:tcBorders>
          <w:top w:val="single" w:color="FF6137" w:themeColor="accent6" w:themeTint="99" w:sz="4" w:space="0"/>
        </w:tcBorders>
      </w:tcPr>
    </w:tblStylePr>
    <w:tblStylePr w:type="swCell">
      <w:tblPr/>
      <w:tcPr>
        <w:tcBorders>
          <w:top w:val="single" w:color="FF6137" w:themeColor="accent6" w:themeTint="99" w:sz="4" w:space="0"/>
        </w:tcBorders>
      </w:tcPr>
    </w:tblStylePr>
  </w:style>
  <w:style w:type="character" w:styleId="Heading1Char" w:customStyle="1">
    <w:name w:val="Heading 1 Char"/>
    <w:basedOn w:val="DefaultParagraphFont"/>
    <w:link w:val="Heading1"/>
    <w:uiPriority w:val="7"/>
    <w:rsid w:val="00BF473C"/>
    <w:rPr>
      <w:rFonts w:asciiTheme="majorHAnsi" w:hAnsiTheme="majorHAnsi" w:eastAsiaTheme="majorEastAsia" w:cstheme="majorBidi"/>
      <w:color w:val="78230C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8"/>
    <w:semiHidden/>
    <w:rsid w:val="00BF473C"/>
    <w:rPr>
      <w:rFonts w:asciiTheme="majorHAnsi" w:hAnsiTheme="majorHAnsi" w:eastAsiaTheme="majorEastAsia" w:cstheme="majorBidi"/>
      <w:color w:val="78230C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C2563"/>
    <w:rPr>
      <w:rFonts w:asciiTheme="majorHAnsi" w:hAnsiTheme="majorHAnsi" w:eastAsiaTheme="majorEastAsia" w:cstheme="majorBidi"/>
      <w:color w:val="77230C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C2563"/>
    <w:rPr>
      <w:rFonts w:asciiTheme="majorHAnsi" w:hAnsiTheme="majorHAnsi" w:eastAsiaTheme="majorEastAsia" w:cstheme="majorBidi"/>
      <w:i/>
      <w:iCs/>
      <w:color w:val="B43412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C2563"/>
    <w:rPr>
      <w:rFonts w:asciiTheme="majorHAnsi" w:hAnsiTheme="majorHAnsi" w:eastAsiaTheme="majorEastAsia" w:cstheme="majorBidi"/>
      <w:color w:val="B43412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C2563"/>
    <w:rPr>
      <w:rFonts w:asciiTheme="majorHAnsi" w:hAnsiTheme="majorHAnsi" w:eastAsiaTheme="majorEastAsia" w:cstheme="majorBidi"/>
      <w:color w:val="77230C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C2563"/>
    <w:rPr>
      <w:rFonts w:asciiTheme="majorHAnsi" w:hAnsiTheme="majorHAnsi" w:eastAsiaTheme="majorEastAsia" w:cstheme="majorBidi"/>
      <w:i/>
      <w:iCs/>
      <w:color w:val="77230C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C2563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C2563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2563"/>
  </w:style>
  <w:style w:type="paragraph" w:styleId="HTMLAddress">
    <w:name w:val="HTML Address"/>
    <w:basedOn w:val="Normal"/>
    <w:link w:val="HTMLAddressChar"/>
    <w:uiPriority w:val="99"/>
    <w:semiHidden/>
    <w:unhideWhenUsed/>
    <w:rsid w:val="002C2563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2C256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256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256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C256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256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256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D5E29"/>
    <w:rPr>
      <w:color w:val="DC5E00" w:themeColor="accent4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2563"/>
    <w:rPr>
      <w:rFonts w:asciiTheme="majorHAnsi" w:hAnsiTheme="majorHAnsi" w:eastAsiaTheme="majorEastAsia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D5E29"/>
    <w:rPr>
      <w:i/>
      <w:iCs/>
      <w:color w:val="B4341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D5E29"/>
    <w:pPr>
      <w:pBdr>
        <w:top w:val="single" w:color="E84C22" w:themeColor="accent1" w:sz="4" w:space="10"/>
        <w:bottom w:val="single" w:color="E84C22" w:themeColor="accent1" w:sz="4" w:space="10"/>
      </w:pBdr>
      <w:spacing w:before="360" w:after="360"/>
      <w:ind w:left="864" w:right="864"/>
      <w:jc w:val="center"/>
    </w:pPr>
    <w:rPr>
      <w:i/>
      <w:iCs/>
      <w:color w:val="B43412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CD5E29"/>
    <w:rPr>
      <w:i/>
      <w:iCs/>
      <w:color w:val="B43412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D5E29"/>
    <w:rPr>
      <w:b/>
      <w:bCs/>
      <w:caps w:val="0"/>
      <w:smallCaps/>
      <w:color w:val="B43412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E84C22" w:themeColor="accent1" w:sz="8" w:space="0"/>
        <w:left w:val="single" w:color="E84C22" w:themeColor="accent1" w:sz="8" w:space="0"/>
        <w:bottom w:val="single" w:color="E84C22" w:themeColor="accent1" w:sz="8" w:space="0"/>
        <w:right w:val="single" w:color="E84C22" w:themeColor="accent1" w:sz="8" w:space="0"/>
        <w:insideH w:val="single" w:color="E84C22" w:themeColor="accent1" w:sz="8" w:space="0"/>
        <w:insideV w:val="single" w:color="E84C22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18" w:space="0"/>
          <w:right w:val="single" w:color="E84C22" w:themeColor="accent1" w:sz="8" w:space="0"/>
          <w:insideH w:val="nil"/>
          <w:insideV w:val="single" w:color="E84C22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84C22" w:themeColor="accent1" w:sz="6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  <w:insideH w:val="nil"/>
          <w:insideV w:val="single" w:color="E84C22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</w:tcBorders>
      </w:tcPr>
    </w:tblStylePr>
    <w:tblStylePr w:type="band1Vert"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  <w:insideV w:val="single" w:color="E84C22" w:themeColor="accent1" w:sz="8" w:space="0"/>
        </w:tcBorders>
        <w:shd w:val="clear" w:color="auto" w:fill="F9D2C8" w:themeFill="accent1" w:themeFillTint="3F"/>
      </w:tcPr>
    </w:tblStylePr>
    <w:tblStylePr w:type="band2Horz"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  <w:insideV w:val="single" w:color="E84C22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D47" w:themeColor="accent2" w:sz="8" w:space="0"/>
        <w:left w:val="single" w:color="FFBD47" w:themeColor="accent2" w:sz="8" w:space="0"/>
        <w:bottom w:val="single" w:color="FFBD47" w:themeColor="accent2" w:sz="8" w:space="0"/>
        <w:right w:val="single" w:color="FFBD47" w:themeColor="accent2" w:sz="8" w:space="0"/>
        <w:insideH w:val="single" w:color="FFBD47" w:themeColor="accent2" w:sz="8" w:space="0"/>
        <w:insideV w:val="single" w:color="FFBD4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18" w:space="0"/>
          <w:right w:val="single" w:color="FFBD47" w:themeColor="accent2" w:sz="8" w:space="0"/>
          <w:insideH w:val="nil"/>
          <w:insideV w:val="single" w:color="FFBD47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BD47" w:themeColor="accent2" w:sz="6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  <w:insideH w:val="nil"/>
          <w:insideV w:val="single" w:color="FFBD47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</w:tcBorders>
      </w:tcPr>
    </w:tblStylePr>
    <w:tblStylePr w:type="band1Vert"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  <w:insideV w:val="single" w:color="FFBD47" w:themeColor="accent2" w:sz="8" w:space="0"/>
        </w:tcBorders>
        <w:shd w:val="clear" w:color="auto" w:fill="FFEED1" w:themeFill="accent2" w:themeFillTint="3F"/>
      </w:tcPr>
    </w:tblStylePr>
    <w:tblStylePr w:type="band2Horz"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  <w:insideV w:val="single" w:color="FFBD47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B64926" w:themeColor="accent3" w:sz="8" w:space="0"/>
        <w:left w:val="single" w:color="B64926" w:themeColor="accent3" w:sz="8" w:space="0"/>
        <w:bottom w:val="single" w:color="B64926" w:themeColor="accent3" w:sz="8" w:space="0"/>
        <w:right w:val="single" w:color="B64926" w:themeColor="accent3" w:sz="8" w:space="0"/>
        <w:insideH w:val="single" w:color="B64926" w:themeColor="accent3" w:sz="8" w:space="0"/>
        <w:insideV w:val="single" w:color="B64926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18" w:space="0"/>
          <w:right w:val="single" w:color="B64926" w:themeColor="accent3" w:sz="8" w:space="0"/>
          <w:insideH w:val="nil"/>
          <w:insideV w:val="single" w:color="B64926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B64926" w:themeColor="accent3" w:sz="6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  <w:insideH w:val="nil"/>
          <w:insideV w:val="single" w:color="B64926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</w:tcBorders>
      </w:tcPr>
    </w:tblStylePr>
    <w:tblStylePr w:type="band1Vert"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  <w:insideV w:val="single" w:color="B64926" w:themeColor="accent3" w:sz="8" w:space="0"/>
        </w:tcBorders>
        <w:shd w:val="clear" w:color="auto" w:fill="F2CEC3" w:themeFill="accent3" w:themeFillTint="3F"/>
      </w:tcPr>
    </w:tblStylePr>
    <w:tblStylePr w:type="band2Horz"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  <w:insideV w:val="single" w:color="B64926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8427" w:themeColor="accent4" w:sz="8" w:space="0"/>
        <w:left w:val="single" w:color="FF8427" w:themeColor="accent4" w:sz="8" w:space="0"/>
        <w:bottom w:val="single" w:color="FF8427" w:themeColor="accent4" w:sz="8" w:space="0"/>
        <w:right w:val="single" w:color="FF8427" w:themeColor="accent4" w:sz="8" w:space="0"/>
        <w:insideH w:val="single" w:color="FF8427" w:themeColor="accent4" w:sz="8" w:space="0"/>
        <w:insideV w:val="single" w:color="FF8427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18" w:space="0"/>
          <w:right w:val="single" w:color="FF8427" w:themeColor="accent4" w:sz="8" w:space="0"/>
          <w:insideH w:val="nil"/>
          <w:insideV w:val="single" w:color="FF8427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8427" w:themeColor="accent4" w:sz="6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  <w:insideH w:val="nil"/>
          <w:insideV w:val="single" w:color="FF8427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</w:tcBorders>
      </w:tcPr>
    </w:tblStylePr>
    <w:tblStylePr w:type="band1Vert"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  <w:insideV w:val="single" w:color="FF8427" w:themeColor="accent4" w:sz="8" w:space="0"/>
        </w:tcBorders>
        <w:shd w:val="clear" w:color="auto" w:fill="FFE0C9" w:themeFill="accent4" w:themeFillTint="3F"/>
      </w:tcPr>
    </w:tblStylePr>
    <w:tblStylePr w:type="band2Horz"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  <w:insideV w:val="single" w:color="FF8427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CC9900" w:themeColor="accent5" w:sz="8" w:space="0"/>
        <w:left w:val="single" w:color="CC9900" w:themeColor="accent5" w:sz="8" w:space="0"/>
        <w:bottom w:val="single" w:color="CC9900" w:themeColor="accent5" w:sz="8" w:space="0"/>
        <w:right w:val="single" w:color="CC9900" w:themeColor="accent5" w:sz="8" w:space="0"/>
        <w:insideH w:val="single" w:color="CC9900" w:themeColor="accent5" w:sz="8" w:space="0"/>
        <w:insideV w:val="single" w:color="CC990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18" w:space="0"/>
          <w:right w:val="single" w:color="CC9900" w:themeColor="accent5" w:sz="8" w:space="0"/>
          <w:insideH w:val="nil"/>
          <w:insideV w:val="single" w:color="CC990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C9900" w:themeColor="accent5" w:sz="6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  <w:insideH w:val="nil"/>
          <w:insideV w:val="single" w:color="CC990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</w:tcBorders>
      </w:tcPr>
    </w:tblStylePr>
    <w:tblStylePr w:type="band1Vert"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  <w:insideV w:val="single" w:color="CC9900" w:themeColor="accent5" w:sz="8" w:space="0"/>
        </w:tcBorders>
        <w:shd w:val="clear" w:color="auto" w:fill="FFECB3" w:themeFill="accent5" w:themeFillTint="3F"/>
      </w:tcPr>
    </w:tblStylePr>
    <w:tblStylePr w:type="band2Horz"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  <w:insideV w:val="single" w:color="CC990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B22600" w:themeColor="accent6" w:sz="8" w:space="0"/>
        <w:left w:val="single" w:color="B22600" w:themeColor="accent6" w:sz="8" w:space="0"/>
        <w:bottom w:val="single" w:color="B22600" w:themeColor="accent6" w:sz="8" w:space="0"/>
        <w:right w:val="single" w:color="B22600" w:themeColor="accent6" w:sz="8" w:space="0"/>
        <w:insideH w:val="single" w:color="B22600" w:themeColor="accent6" w:sz="8" w:space="0"/>
        <w:insideV w:val="single" w:color="B22600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18" w:space="0"/>
          <w:right w:val="single" w:color="B22600" w:themeColor="accent6" w:sz="8" w:space="0"/>
          <w:insideH w:val="nil"/>
          <w:insideV w:val="single" w:color="B22600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B22600" w:themeColor="accent6" w:sz="6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  <w:insideH w:val="nil"/>
          <w:insideV w:val="single" w:color="B22600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</w:tcBorders>
      </w:tcPr>
    </w:tblStylePr>
    <w:tblStylePr w:type="band1Vert"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  <w:insideV w:val="single" w:color="B22600" w:themeColor="accent6" w:sz="8" w:space="0"/>
        </w:tcBorders>
        <w:shd w:val="clear" w:color="auto" w:fill="FFBEAC" w:themeFill="accent6" w:themeFillTint="3F"/>
      </w:tcPr>
    </w:tblStylePr>
    <w:tblStylePr w:type="band2Horz"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  <w:insideV w:val="single" w:color="B22600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E84C22" w:themeColor="accent1" w:sz="8" w:space="0"/>
        <w:left w:val="single" w:color="E84C22" w:themeColor="accent1" w:sz="8" w:space="0"/>
        <w:bottom w:val="single" w:color="E84C22" w:themeColor="accent1" w:sz="8" w:space="0"/>
        <w:right w:val="single" w:color="E84C22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84C22" w:themeColor="accent1" w:sz="6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</w:tcBorders>
      </w:tcPr>
    </w:tblStylePr>
    <w:tblStylePr w:type="band1Horz">
      <w:tblPr/>
      <w:tcPr>
        <w:tcBorders>
          <w:top w:val="single" w:color="E84C22" w:themeColor="accent1" w:sz="8" w:space="0"/>
          <w:left w:val="single" w:color="E84C22" w:themeColor="accent1" w:sz="8" w:space="0"/>
          <w:bottom w:val="single" w:color="E84C22" w:themeColor="accent1" w:sz="8" w:space="0"/>
          <w:right w:val="single" w:color="E84C22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D47" w:themeColor="accent2" w:sz="8" w:space="0"/>
        <w:left w:val="single" w:color="FFBD47" w:themeColor="accent2" w:sz="8" w:space="0"/>
        <w:bottom w:val="single" w:color="FFBD47" w:themeColor="accent2" w:sz="8" w:space="0"/>
        <w:right w:val="single" w:color="FFBD4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BD47" w:themeColor="accent2" w:sz="6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</w:tcBorders>
      </w:tcPr>
    </w:tblStylePr>
    <w:tblStylePr w:type="band1Horz">
      <w:tblPr/>
      <w:tcPr>
        <w:tcBorders>
          <w:top w:val="single" w:color="FFBD47" w:themeColor="accent2" w:sz="8" w:space="0"/>
          <w:left w:val="single" w:color="FFBD47" w:themeColor="accent2" w:sz="8" w:space="0"/>
          <w:bottom w:val="single" w:color="FFBD47" w:themeColor="accent2" w:sz="8" w:space="0"/>
          <w:right w:val="single" w:color="FFBD47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B64926" w:themeColor="accent3" w:sz="8" w:space="0"/>
        <w:left w:val="single" w:color="B64926" w:themeColor="accent3" w:sz="8" w:space="0"/>
        <w:bottom w:val="single" w:color="B64926" w:themeColor="accent3" w:sz="8" w:space="0"/>
        <w:right w:val="single" w:color="B64926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64926" w:themeColor="accent3" w:sz="6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</w:tcBorders>
      </w:tcPr>
    </w:tblStylePr>
    <w:tblStylePr w:type="band1Horz">
      <w:tblPr/>
      <w:tcPr>
        <w:tcBorders>
          <w:top w:val="single" w:color="B64926" w:themeColor="accent3" w:sz="8" w:space="0"/>
          <w:left w:val="single" w:color="B64926" w:themeColor="accent3" w:sz="8" w:space="0"/>
          <w:bottom w:val="single" w:color="B64926" w:themeColor="accent3" w:sz="8" w:space="0"/>
          <w:right w:val="single" w:color="B64926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8427" w:themeColor="accent4" w:sz="8" w:space="0"/>
        <w:left w:val="single" w:color="FF8427" w:themeColor="accent4" w:sz="8" w:space="0"/>
        <w:bottom w:val="single" w:color="FF8427" w:themeColor="accent4" w:sz="8" w:space="0"/>
        <w:right w:val="single" w:color="FF842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427" w:themeColor="accent4" w:sz="6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</w:tcBorders>
      </w:tcPr>
    </w:tblStylePr>
    <w:tblStylePr w:type="band1Horz">
      <w:tblPr/>
      <w:tcPr>
        <w:tcBorders>
          <w:top w:val="single" w:color="FF8427" w:themeColor="accent4" w:sz="8" w:space="0"/>
          <w:left w:val="single" w:color="FF8427" w:themeColor="accent4" w:sz="8" w:space="0"/>
          <w:bottom w:val="single" w:color="FF8427" w:themeColor="accent4" w:sz="8" w:space="0"/>
          <w:right w:val="single" w:color="FF8427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CC9900" w:themeColor="accent5" w:sz="8" w:space="0"/>
        <w:left w:val="single" w:color="CC9900" w:themeColor="accent5" w:sz="8" w:space="0"/>
        <w:bottom w:val="single" w:color="CC9900" w:themeColor="accent5" w:sz="8" w:space="0"/>
        <w:right w:val="single" w:color="CC990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C9900" w:themeColor="accent5" w:sz="6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</w:tcBorders>
      </w:tcPr>
    </w:tblStylePr>
    <w:tblStylePr w:type="band1Horz">
      <w:tblPr/>
      <w:tcPr>
        <w:tcBorders>
          <w:top w:val="single" w:color="CC9900" w:themeColor="accent5" w:sz="8" w:space="0"/>
          <w:left w:val="single" w:color="CC9900" w:themeColor="accent5" w:sz="8" w:space="0"/>
          <w:bottom w:val="single" w:color="CC9900" w:themeColor="accent5" w:sz="8" w:space="0"/>
          <w:right w:val="single" w:color="CC990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B22600" w:themeColor="accent6" w:sz="8" w:space="0"/>
        <w:left w:val="single" w:color="B22600" w:themeColor="accent6" w:sz="8" w:space="0"/>
        <w:bottom w:val="single" w:color="B22600" w:themeColor="accent6" w:sz="8" w:space="0"/>
        <w:right w:val="single" w:color="B22600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22600" w:themeColor="accent6" w:sz="6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</w:tcBorders>
      </w:tcPr>
    </w:tblStylePr>
    <w:tblStylePr w:type="band1Horz">
      <w:tblPr/>
      <w:tcPr>
        <w:tcBorders>
          <w:top w:val="single" w:color="B22600" w:themeColor="accent6" w:sz="8" w:space="0"/>
          <w:left w:val="single" w:color="B22600" w:themeColor="accent6" w:sz="8" w:space="0"/>
          <w:bottom w:val="single" w:color="B22600" w:themeColor="accent6" w:sz="8" w:space="0"/>
          <w:right w:val="single" w:color="B22600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256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color="E84C22" w:themeColor="accent1" w:sz="8" w:space="0"/>
        <w:bottom w:val="single" w:color="E84C22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84C22" w:themeColor="accent1" w:sz="8" w:space="0"/>
          <w:left w:val="nil"/>
          <w:bottom w:val="single" w:color="E84C22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84C22" w:themeColor="accent1" w:sz="8" w:space="0"/>
          <w:left w:val="nil"/>
          <w:bottom w:val="single" w:color="E84C22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color="FFBD47" w:themeColor="accent2" w:sz="8" w:space="0"/>
        <w:bottom w:val="single" w:color="FFBD4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BD47" w:themeColor="accent2" w:sz="8" w:space="0"/>
          <w:left w:val="nil"/>
          <w:bottom w:val="single" w:color="FFBD4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BD47" w:themeColor="accent2" w:sz="8" w:space="0"/>
          <w:left w:val="nil"/>
          <w:bottom w:val="single" w:color="FFBD4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color="B64926" w:themeColor="accent3" w:sz="8" w:space="0"/>
        <w:bottom w:val="single" w:color="B64926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64926" w:themeColor="accent3" w:sz="8" w:space="0"/>
          <w:left w:val="nil"/>
          <w:bottom w:val="single" w:color="B64926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B64926" w:themeColor="accent3" w:sz="8" w:space="0"/>
          <w:left w:val="nil"/>
          <w:bottom w:val="single" w:color="B64926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color="FF8427" w:themeColor="accent4" w:sz="8" w:space="0"/>
        <w:bottom w:val="single" w:color="FF842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8427" w:themeColor="accent4" w:sz="8" w:space="0"/>
          <w:left w:val="nil"/>
          <w:bottom w:val="single" w:color="FF8427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8427" w:themeColor="accent4" w:sz="8" w:space="0"/>
          <w:left w:val="nil"/>
          <w:bottom w:val="single" w:color="FF8427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color="CC9900" w:themeColor="accent5" w:sz="8" w:space="0"/>
        <w:bottom w:val="single" w:color="CC990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C9900" w:themeColor="accent5" w:sz="8" w:space="0"/>
          <w:left w:val="nil"/>
          <w:bottom w:val="single" w:color="CC990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C9900" w:themeColor="accent5" w:sz="8" w:space="0"/>
          <w:left w:val="nil"/>
          <w:bottom w:val="single" w:color="CC990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color="B22600" w:themeColor="accent6" w:sz="8" w:space="0"/>
        <w:bottom w:val="single" w:color="B22600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22600" w:themeColor="accent6" w:sz="8" w:space="0"/>
          <w:left w:val="nil"/>
          <w:bottom w:val="single" w:color="B22600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B22600" w:themeColor="accent6" w:sz="8" w:space="0"/>
          <w:left w:val="nil"/>
          <w:bottom w:val="single" w:color="B22600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2563"/>
  </w:style>
  <w:style w:type="paragraph" w:styleId="List">
    <w:name w:val="List"/>
    <w:basedOn w:val="Normal"/>
    <w:uiPriority w:val="99"/>
    <w:semiHidden/>
    <w:unhideWhenUsed/>
    <w:rsid w:val="002C256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256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256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256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2563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256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4">
    <w:name w:val="List Bullet 4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5">
    <w:name w:val="List Bullet 5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2C256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256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256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256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256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2C256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1937A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1937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D790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D79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18A6F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18A6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B47D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B47D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D047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D047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613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613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2">
    <w:name w:val="List Table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1937A" w:themeColor="accent1" w:themeTint="99" w:sz="4" w:space="0"/>
        <w:bottom w:val="single" w:color="F1937A" w:themeColor="accent1" w:themeTint="99" w:sz="4" w:space="0"/>
        <w:insideH w:val="single" w:color="F1937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790" w:themeColor="accent2" w:themeTint="99" w:sz="4" w:space="0"/>
        <w:bottom w:val="single" w:color="FFD790" w:themeColor="accent2" w:themeTint="99" w:sz="4" w:space="0"/>
        <w:insideH w:val="single" w:color="FFD790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E18A6F" w:themeColor="accent3" w:themeTint="99" w:sz="4" w:space="0"/>
        <w:bottom w:val="single" w:color="E18A6F" w:themeColor="accent3" w:themeTint="99" w:sz="4" w:space="0"/>
        <w:insideH w:val="single" w:color="E18A6F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47D" w:themeColor="accent4" w:themeTint="99" w:sz="4" w:space="0"/>
        <w:bottom w:val="single" w:color="FFB47D" w:themeColor="accent4" w:themeTint="99" w:sz="4" w:space="0"/>
        <w:insideH w:val="single" w:color="FFB47D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047" w:themeColor="accent5" w:themeTint="99" w:sz="4" w:space="0"/>
        <w:bottom w:val="single" w:color="FFD047" w:themeColor="accent5" w:themeTint="99" w:sz="4" w:space="0"/>
        <w:insideH w:val="single" w:color="FFD047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6137" w:themeColor="accent6" w:themeTint="99" w:sz="4" w:space="0"/>
        <w:bottom w:val="single" w:color="FF6137" w:themeColor="accent6" w:themeTint="99" w:sz="4" w:space="0"/>
        <w:insideH w:val="single" w:color="FF613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3">
    <w:name w:val="List Table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E84C22" w:themeColor="accent1" w:sz="4" w:space="0"/>
        <w:left w:val="single" w:color="E84C22" w:themeColor="accent1" w:sz="4" w:space="0"/>
        <w:bottom w:val="single" w:color="E84C22" w:themeColor="accent1" w:sz="4" w:space="0"/>
        <w:right w:val="single" w:color="E84C22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color="E84C22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E84C22" w:themeColor="accent1" w:sz="4" w:space="0"/>
          <w:right w:val="single" w:color="E84C22" w:themeColor="accent1" w:sz="4" w:space="0"/>
        </w:tcBorders>
      </w:tcPr>
    </w:tblStylePr>
    <w:tblStylePr w:type="band1Horz">
      <w:tblPr/>
      <w:tcPr>
        <w:tcBorders>
          <w:top w:val="single" w:color="E84C22" w:themeColor="accent1" w:sz="4" w:space="0"/>
          <w:bottom w:val="single" w:color="E84C22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E84C22" w:themeColor="accent1" w:sz="4" w:space="0"/>
          <w:left w:val="nil"/>
        </w:tcBorders>
      </w:tcPr>
    </w:tblStylePr>
    <w:tblStylePr w:type="swCell">
      <w:tblPr/>
      <w:tcPr>
        <w:tcBorders>
          <w:top w:val="double" w:color="E84C22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D47" w:themeColor="accent2" w:sz="4" w:space="0"/>
        <w:left w:val="single" w:color="FFBD47" w:themeColor="accent2" w:sz="4" w:space="0"/>
        <w:bottom w:val="single" w:color="FFBD47" w:themeColor="accent2" w:sz="4" w:space="0"/>
        <w:right w:val="single" w:color="FFBD47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color="FFBD4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BD47" w:themeColor="accent2" w:sz="4" w:space="0"/>
          <w:right w:val="single" w:color="FFBD47" w:themeColor="accent2" w:sz="4" w:space="0"/>
        </w:tcBorders>
      </w:tcPr>
    </w:tblStylePr>
    <w:tblStylePr w:type="band1Horz">
      <w:tblPr/>
      <w:tcPr>
        <w:tcBorders>
          <w:top w:val="single" w:color="FFBD47" w:themeColor="accent2" w:sz="4" w:space="0"/>
          <w:bottom w:val="single" w:color="FFBD47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BD47" w:themeColor="accent2" w:sz="4" w:space="0"/>
          <w:left w:val="nil"/>
        </w:tcBorders>
      </w:tcPr>
    </w:tblStylePr>
    <w:tblStylePr w:type="swCell">
      <w:tblPr/>
      <w:tcPr>
        <w:tcBorders>
          <w:top w:val="double" w:color="FFBD47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B64926" w:themeColor="accent3" w:sz="4" w:space="0"/>
        <w:left w:val="single" w:color="B64926" w:themeColor="accent3" w:sz="4" w:space="0"/>
        <w:bottom w:val="single" w:color="B64926" w:themeColor="accent3" w:sz="4" w:space="0"/>
        <w:right w:val="single" w:color="B64926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color="B64926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B64926" w:themeColor="accent3" w:sz="4" w:space="0"/>
          <w:right w:val="single" w:color="B64926" w:themeColor="accent3" w:sz="4" w:space="0"/>
        </w:tcBorders>
      </w:tcPr>
    </w:tblStylePr>
    <w:tblStylePr w:type="band1Horz">
      <w:tblPr/>
      <w:tcPr>
        <w:tcBorders>
          <w:top w:val="single" w:color="B64926" w:themeColor="accent3" w:sz="4" w:space="0"/>
          <w:bottom w:val="single" w:color="B64926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B64926" w:themeColor="accent3" w:sz="4" w:space="0"/>
          <w:left w:val="nil"/>
        </w:tcBorders>
      </w:tcPr>
    </w:tblStylePr>
    <w:tblStylePr w:type="swCell">
      <w:tblPr/>
      <w:tcPr>
        <w:tcBorders>
          <w:top w:val="double" w:color="B64926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8427" w:themeColor="accent4" w:sz="4" w:space="0"/>
        <w:left w:val="single" w:color="FF8427" w:themeColor="accent4" w:sz="4" w:space="0"/>
        <w:bottom w:val="single" w:color="FF8427" w:themeColor="accent4" w:sz="4" w:space="0"/>
        <w:right w:val="single" w:color="FF8427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color="FF8427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8427" w:themeColor="accent4" w:sz="4" w:space="0"/>
          <w:right w:val="single" w:color="FF8427" w:themeColor="accent4" w:sz="4" w:space="0"/>
        </w:tcBorders>
      </w:tcPr>
    </w:tblStylePr>
    <w:tblStylePr w:type="band1Horz">
      <w:tblPr/>
      <w:tcPr>
        <w:tcBorders>
          <w:top w:val="single" w:color="FF8427" w:themeColor="accent4" w:sz="4" w:space="0"/>
          <w:bottom w:val="single" w:color="FF8427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8427" w:themeColor="accent4" w:sz="4" w:space="0"/>
          <w:left w:val="nil"/>
        </w:tcBorders>
      </w:tcPr>
    </w:tblStylePr>
    <w:tblStylePr w:type="swCell">
      <w:tblPr/>
      <w:tcPr>
        <w:tcBorders>
          <w:top w:val="double" w:color="FF8427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CC9900" w:themeColor="accent5" w:sz="4" w:space="0"/>
        <w:left w:val="single" w:color="CC9900" w:themeColor="accent5" w:sz="4" w:space="0"/>
        <w:bottom w:val="single" w:color="CC9900" w:themeColor="accent5" w:sz="4" w:space="0"/>
        <w:right w:val="single" w:color="CC990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color="CC990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C9900" w:themeColor="accent5" w:sz="4" w:space="0"/>
          <w:right w:val="single" w:color="CC9900" w:themeColor="accent5" w:sz="4" w:space="0"/>
        </w:tcBorders>
      </w:tcPr>
    </w:tblStylePr>
    <w:tblStylePr w:type="band1Horz">
      <w:tblPr/>
      <w:tcPr>
        <w:tcBorders>
          <w:top w:val="single" w:color="CC9900" w:themeColor="accent5" w:sz="4" w:space="0"/>
          <w:bottom w:val="single" w:color="CC990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C9900" w:themeColor="accent5" w:sz="4" w:space="0"/>
          <w:left w:val="nil"/>
        </w:tcBorders>
      </w:tcPr>
    </w:tblStylePr>
    <w:tblStylePr w:type="swCell">
      <w:tblPr/>
      <w:tcPr>
        <w:tcBorders>
          <w:top w:val="double" w:color="CC990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color="B22600" w:themeColor="accent6" w:sz="4" w:space="0"/>
        <w:left w:val="single" w:color="B22600" w:themeColor="accent6" w:sz="4" w:space="0"/>
        <w:bottom w:val="single" w:color="B22600" w:themeColor="accent6" w:sz="4" w:space="0"/>
        <w:right w:val="single" w:color="B22600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color="B22600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B22600" w:themeColor="accent6" w:sz="4" w:space="0"/>
          <w:right w:val="single" w:color="B22600" w:themeColor="accent6" w:sz="4" w:space="0"/>
        </w:tcBorders>
      </w:tcPr>
    </w:tblStylePr>
    <w:tblStylePr w:type="band1Horz">
      <w:tblPr/>
      <w:tcPr>
        <w:tcBorders>
          <w:top w:val="single" w:color="B22600" w:themeColor="accent6" w:sz="4" w:space="0"/>
          <w:bottom w:val="single" w:color="B22600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B22600" w:themeColor="accent6" w:sz="4" w:space="0"/>
          <w:left w:val="nil"/>
        </w:tcBorders>
      </w:tcPr>
    </w:tblStylePr>
    <w:tblStylePr w:type="swCell">
      <w:tblPr/>
      <w:tcPr>
        <w:tcBorders>
          <w:top w:val="double" w:color="B22600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1937A" w:themeColor="accent1" w:themeTint="99" w:sz="4" w:space="0"/>
        <w:left w:val="single" w:color="F1937A" w:themeColor="accent1" w:themeTint="99" w:sz="4" w:space="0"/>
        <w:bottom w:val="single" w:color="F1937A" w:themeColor="accent1" w:themeTint="99" w:sz="4" w:space="0"/>
        <w:right w:val="single" w:color="F1937A" w:themeColor="accent1" w:themeTint="99" w:sz="4" w:space="0"/>
        <w:insideH w:val="single" w:color="F1937A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84C22" w:themeColor="accent1" w:sz="4" w:space="0"/>
          <w:left w:val="single" w:color="E84C22" w:themeColor="accent1" w:sz="4" w:space="0"/>
          <w:bottom w:val="single" w:color="E84C22" w:themeColor="accent1" w:sz="4" w:space="0"/>
          <w:right w:val="single" w:color="E84C22" w:themeColor="accent1" w:sz="4" w:space="0"/>
          <w:insideH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color="F1937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790" w:themeColor="accent2" w:themeTint="99" w:sz="4" w:space="0"/>
        <w:left w:val="single" w:color="FFD790" w:themeColor="accent2" w:themeTint="99" w:sz="4" w:space="0"/>
        <w:bottom w:val="single" w:color="FFD790" w:themeColor="accent2" w:themeTint="99" w:sz="4" w:space="0"/>
        <w:right w:val="single" w:color="FFD790" w:themeColor="accent2" w:themeTint="99" w:sz="4" w:space="0"/>
        <w:insideH w:val="single" w:color="FFD79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BD47" w:themeColor="accent2" w:sz="4" w:space="0"/>
          <w:left w:val="single" w:color="FFBD47" w:themeColor="accent2" w:sz="4" w:space="0"/>
          <w:bottom w:val="single" w:color="FFBD47" w:themeColor="accent2" w:sz="4" w:space="0"/>
          <w:right w:val="single" w:color="FFBD47" w:themeColor="accent2" w:sz="4" w:space="0"/>
          <w:insideH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color="FFD79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E18A6F" w:themeColor="accent3" w:themeTint="99" w:sz="4" w:space="0"/>
        <w:left w:val="single" w:color="E18A6F" w:themeColor="accent3" w:themeTint="99" w:sz="4" w:space="0"/>
        <w:bottom w:val="single" w:color="E18A6F" w:themeColor="accent3" w:themeTint="99" w:sz="4" w:space="0"/>
        <w:right w:val="single" w:color="E18A6F" w:themeColor="accent3" w:themeTint="99" w:sz="4" w:space="0"/>
        <w:insideH w:val="single" w:color="E18A6F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64926" w:themeColor="accent3" w:sz="4" w:space="0"/>
          <w:left w:val="single" w:color="B64926" w:themeColor="accent3" w:sz="4" w:space="0"/>
          <w:bottom w:val="single" w:color="B64926" w:themeColor="accent3" w:sz="4" w:space="0"/>
          <w:right w:val="single" w:color="B64926" w:themeColor="accent3" w:sz="4" w:space="0"/>
          <w:insideH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color="E18A6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B47D" w:themeColor="accent4" w:themeTint="99" w:sz="4" w:space="0"/>
        <w:left w:val="single" w:color="FFB47D" w:themeColor="accent4" w:themeTint="99" w:sz="4" w:space="0"/>
        <w:bottom w:val="single" w:color="FFB47D" w:themeColor="accent4" w:themeTint="99" w:sz="4" w:space="0"/>
        <w:right w:val="single" w:color="FFB47D" w:themeColor="accent4" w:themeTint="99" w:sz="4" w:space="0"/>
        <w:insideH w:val="single" w:color="FFB47D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8427" w:themeColor="accent4" w:sz="4" w:space="0"/>
          <w:left w:val="single" w:color="FF8427" w:themeColor="accent4" w:sz="4" w:space="0"/>
          <w:bottom w:val="single" w:color="FF8427" w:themeColor="accent4" w:sz="4" w:space="0"/>
          <w:right w:val="single" w:color="FF8427" w:themeColor="accent4" w:sz="4" w:space="0"/>
          <w:insideH w:val="nil"/>
        </w:tcBorders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color="FFB47D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D047" w:themeColor="accent5" w:themeTint="99" w:sz="4" w:space="0"/>
        <w:left w:val="single" w:color="FFD047" w:themeColor="accent5" w:themeTint="99" w:sz="4" w:space="0"/>
        <w:bottom w:val="single" w:color="FFD047" w:themeColor="accent5" w:themeTint="99" w:sz="4" w:space="0"/>
        <w:right w:val="single" w:color="FFD047" w:themeColor="accent5" w:themeTint="99" w:sz="4" w:space="0"/>
        <w:insideH w:val="single" w:color="FFD047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C9900" w:themeColor="accent5" w:sz="4" w:space="0"/>
          <w:left w:val="single" w:color="CC9900" w:themeColor="accent5" w:sz="4" w:space="0"/>
          <w:bottom w:val="single" w:color="CC9900" w:themeColor="accent5" w:sz="4" w:space="0"/>
          <w:right w:val="single" w:color="CC9900" w:themeColor="accent5" w:sz="4" w:space="0"/>
          <w:insideH w:val="nil"/>
        </w:tcBorders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color="FFD047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color="FF6137" w:themeColor="accent6" w:themeTint="99" w:sz="4" w:space="0"/>
        <w:left w:val="single" w:color="FF6137" w:themeColor="accent6" w:themeTint="99" w:sz="4" w:space="0"/>
        <w:bottom w:val="single" w:color="FF6137" w:themeColor="accent6" w:themeTint="99" w:sz="4" w:space="0"/>
        <w:right w:val="single" w:color="FF6137" w:themeColor="accent6" w:themeTint="99" w:sz="4" w:space="0"/>
        <w:insideH w:val="single" w:color="FF613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22600" w:themeColor="accent6" w:sz="4" w:space="0"/>
          <w:left w:val="single" w:color="B22600" w:themeColor="accent6" w:sz="4" w:space="0"/>
          <w:bottom w:val="single" w:color="B22600" w:themeColor="accent6" w:sz="4" w:space="0"/>
          <w:right w:val="single" w:color="B22600" w:themeColor="accent6" w:sz="4" w:space="0"/>
          <w:insideH w:val="nil"/>
        </w:tcBorders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color="FF613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E84C22" w:themeColor="accent1" w:sz="24" w:space="0"/>
        <w:left w:val="single" w:color="E84C22" w:themeColor="accent1" w:sz="24" w:space="0"/>
        <w:bottom w:val="single" w:color="E84C22" w:themeColor="accent1" w:sz="24" w:space="0"/>
        <w:right w:val="single" w:color="E84C22" w:themeColor="accent1" w:sz="24" w:space="0"/>
      </w:tblBorders>
    </w:tblPr>
    <w:tcPr>
      <w:shd w:val="clear" w:color="auto" w:fill="E84C22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BD47" w:themeColor="accent2" w:sz="24" w:space="0"/>
        <w:left w:val="single" w:color="FFBD47" w:themeColor="accent2" w:sz="24" w:space="0"/>
        <w:bottom w:val="single" w:color="FFBD47" w:themeColor="accent2" w:sz="24" w:space="0"/>
        <w:right w:val="single" w:color="FFBD47" w:themeColor="accent2" w:sz="24" w:space="0"/>
      </w:tblBorders>
    </w:tblPr>
    <w:tcPr>
      <w:shd w:val="clear" w:color="auto" w:fill="FFBD47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B64926" w:themeColor="accent3" w:sz="24" w:space="0"/>
        <w:left w:val="single" w:color="B64926" w:themeColor="accent3" w:sz="24" w:space="0"/>
        <w:bottom w:val="single" w:color="B64926" w:themeColor="accent3" w:sz="24" w:space="0"/>
        <w:right w:val="single" w:color="B64926" w:themeColor="accent3" w:sz="24" w:space="0"/>
      </w:tblBorders>
    </w:tblPr>
    <w:tcPr>
      <w:shd w:val="clear" w:color="auto" w:fill="B64926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8427" w:themeColor="accent4" w:sz="24" w:space="0"/>
        <w:left w:val="single" w:color="FF8427" w:themeColor="accent4" w:sz="24" w:space="0"/>
        <w:bottom w:val="single" w:color="FF8427" w:themeColor="accent4" w:sz="24" w:space="0"/>
        <w:right w:val="single" w:color="FF8427" w:themeColor="accent4" w:sz="24" w:space="0"/>
      </w:tblBorders>
    </w:tblPr>
    <w:tcPr>
      <w:shd w:val="clear" w:color="auto" w:fill="FF8427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C9900" w:themeColor="accent5" w:sz="24" w:space="0"/>
        <w:left w:val="single" w:color="CC9900" w:themeColor="accent5" w:sz="24" w:space="0"/>
        <w:bottom w:val="single" w:color="CC9900" w:themeColor="accent5" w:sz="24" w:space="0"/>
        <w:right w:val="single" w:color="CC9900" w:themeColor="accent5" w:sz="24" w:space="0"/>
      </w:tblBorders>
    </w:tblPr>
    <w:tcPr>
      <w:shd w:val="clear" w:color="auto" w:fill="CC990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B22600" w:themeColor="accent6" w:sz="24" w:space="0"/>
        <w:left w:val="single" w:color="B22600" w:themeColor="accent6" w:sz="24" w:space="0"/>
        <w:bottom w:val="single" w:color="B22600" w:themeColor="accent6" w:sz="24" w:space="0"/>
        <w:right w:val="single" w:color="B22600" w:themeColor="accent6" w:sz="24" w:space="0"/>
      </w:tblBorders>
    </w:tblPr>
    <w:tcPr>
      <w:shd w:val="clear" w:color="auto" w:fill="B22600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color="E84C22" w:themeColor="accent1" w:sz="4" w:space="0"/>
        <w:bottom w:val="single" w:color="E84C22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E84C22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E84C2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color="FFBD47" w:themeColor="accent2" w:sz="4" w:space="0"/>
        <w:bottom w:val="single" w:color="FFBD47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FFBD47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FFBD4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color="B64926" w:themeColor="accent3" w:sz="4" w:space="0"/>
        <w:bottom w:val="single" w:color="B64926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B64926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B64926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color="FF8427" w:themeColor="accent4" w:sz="4" w:space="0"/>
        <w:bottom w:val="single" w:color="FF8427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FF842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FF842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color="CC9900" w:themeColor="accent5" w:sz="4" w:space="0"/>
        <w:bottom w:val="single" w:color="CC990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CC990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CC99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color="B22600" w:themeColor="accent6" w:sz="4" w:space="0"/>
        <w:bottom w:val="single" w:color="B22600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B22600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B22600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E84C22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E84C22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E84C22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E84C22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BD4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BD4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BD4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BD47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B64926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B64926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B64926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B64926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8427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8427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8427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8427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CC990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CC990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CC990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CC990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B22600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B22600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B22600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B22600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256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2C256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ED7859" w:themeColor="accent1" w:themeTint="BF" w:sz="8" w:space="0"/>
        <w:left w:val="single" w:color="ED7859" w:themeColor="accent1" w:themeTint="BF" w:sz="8" w:space="0"/>
        <w:bottom w:val="single" w:color="ED7859" w:themeColor="accent1" w:themeTint="BF" w:sz="8" w:space="0"/>
        <w:right w:val="single" w:color="ED7859" w:themeColor="accent1" w:themeTint="BF" w:sz="8" w:space="0"/>
        <w:insideH w:val="single" w:color="ED7859" w:themeColor="accent1" w:themeTint="BF" w:sz="8" w:space="0"/>
        <w:insideV w:val="single" w:color="ED7859" w:themeColor="accent1" w:themeTint="BF" w:sz="8" w:space="0"/>
      </w:tblBorders>
    </w:tblPr>
    <w:tcPr>
      <w:shd w:val="clear" w:color="auto" w:fill="F9D2C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D7859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CD75" w:themeColor="accent2" w:themeTint="BF" w:sz="8" w:space="0"/>
        <w:left w:val="single" w:color="FFCD75" w:themeColor="accent2" w:themeTint="BF" w:sz="8" w:space="0"/>
        <w:bottom w:val="single" w:color="FFCD75" w:themeColor="accent2" w:themeTint="BF" w:sz="8" w:space="0"/>
        <w:right w:val="single" w:color="FFCD75" w:themeColor="accent2" w:themeTint="BF" w:sz="8" w:space="0"/>
        <w:insideH w:val="single" w:color="FFCD75" w:themeColor="accent2" w:themeTint="BF" w:sz="8" w:space="0"/>
        <w:insideV w:val="single" w:color="FFCD75" w:themeColor="accent2" w:themeTint="BF" w:sz="8" w:space="0"/>
      </w:tblBorders>
    </w:tblPr>
    <w:tcPr>
      <w:shd w:val="clear" w:color="auto" w:fill="FFEE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D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D96D4B" w:themeColor="accent3" w:themeTint="BF" w:sz="8" w:space="0"/>
        <w:left w:val="single" w:color="D96D4B" w:themeColor="accent3" w:themeTint="BF" w:sz="8" w:space="0"/>
        <w:bottom w:val="single" w:color="D96D4B" w:themeColor="accent3" w:themeTint="BF" w:sz="8" w:space="0"/>
        <w:right w:val="single" w:color="D96D4B" w:themeColor="accent3" w:themeTint="BF" w:sz="8" w:space="0"/>
        <w:insideH w:val="single" w:color="D96D4B" w:themeColor="accent3" w:themeTint="BF" w:sz="8" w:space="0"/>
        <w:insideV w:val="single" w:color="D96D4B" w:themeColor="accent3" w:themeTint="BF" w:sz="8" w:space="0"/>
      </w:tblBorders>
    </w:tblPr>
    <w:tcPr>
      <w:shd w:val="clear" w:color="auto" w:fill="F2CEC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96D4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A25D" w:themeColor="accent4" w:themeTint="BF" w:sz="8" w:space="0"/>
        <w:left w:val="single" w:color="FFA25D" w:themeColor="accent4" w:themeTint="BF" w:sz="8" w:space="0"/>
        <w:bottom w:val="single" w:color="FFA25D" w:themeColor="accent4" w:themeTint="BF" w:sz="8" w:space="0"/>
        <w:right w:val="single" w:color="FFA25D" w:themeColor="accent4" w:themeTint="BF" w:sz="8" w:space="0"/>
        <w:insideH w:val="single" w:color="FFA25D" w:themeColor="accent4" w:themeTint="BF" w:sz="8" w:space="0"/>
        <w:insideV w:val="single" w:color="FFA25D" w:themeColor="accent4" w:themeTint="BF" w:sz="8" w:space="0"/>
      </w:tblBorders>
    </w:tblPr>
    <w:tcPr>
      <w:shd w:val="clear" w:color="auto" w:fill="FFE0C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A25D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C519" w:themeColor="accent5" w:themeTint="BF" w:sz="8" w:space="0"/>
        <w:left w:val="single" w:color="FFC519" w:themeColor="accent5" w:themeTint="BF" w:sz="8" w:space="0"/>
        <w:bottom w:val="single" w:color="FFC519" w:themeColor="accent5" w:themeTint="BF" w:sz="8" w:space="0"/>
        <w:right w:val="single" w:color="FFC519" w:themeColor="accent5" w:themeTint="BF" w:sz="8" w:space="0"/>
        <w:insideH w:val="single" w:color="FFC519" w:themeColor="accent5" w:themeTint="BF" w:sz="8" w:space="0"/>
        <w:insideV w:val="single" w:color="FFC519" w:themeColor="accent5" w:themeTint="BF" w:sz="8" w:space="0"/>
      </w:tblBorders>
    </w:tblPr>
    <w:tcPr>
      <w:shd w:val="clear" w:color="auto" w:fill="FFECB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519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3A06" w:themeColor="accent6" w:themeTint="BF" w:sz="8" w:space="0"/>
        <w:left w:val="single" w:color="FF3A06" w:themeColor="accent6" w:themeTint="BF" w:sz="8" w:space="0"/>
        <w:bottom w:val="single" w:color="FF3A06" w:themeColor="accent6" w:themeTint="BF" w:sz="8" w:space="0"/>
        <w:right w:val="single" w:color="FF3A06" w:themeColor="accent6" w:themeTint="BF" w:sz="8" w:space="0"/>
        <w:insideH w:val="single" w:color="FF3A06" w:themeColor="accent6" w:themeTint="BF" w:sz="8" w:space="0"/>
        <w:insideV w:val="single" w:color="FF3A06" w:themeColor="accent6" w:themeTint="BF" w:sz="8" w:space="0"/>
      </w:tblBorders>
    </w:tblPr>
    <w:tcPr>
      <w:shd w:val="clear" w:color="auto" w:fill="FFBEA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3A06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E84C22" w:themeColor="accent1" w:sz="8" w:space="0"/>
        <w:left w:val="single" w:color="E84C22" w:themeColor="accent1" w:sz="8" w:space="0"/>
        <w:bottom w:val="single" w:color="E84C22" w:themeColor="accent1" w:sz="8" w:space="0"/>
        <w:right w:val="single" w:color="E84C22" w:themeColor="accent1" w:sz="8" w:space="0"/>
        <w:insideH w:val="single" w:color="E84C22" w:themeColor="accent1" w:sz="8" w:space="0"/>
        <w:insideV w:val="single" w:color="E84C22" w:themeColor="accent1" w:sz="8" w:space="0"/>
      </w:tblBorders>
    </w:tblPr>
    <w:tcPr>
      <w:shd w:val="clear" w:color="auto" w:fill="F9D2C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D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AD2" w:themeFill="accent1" w:themeFillTint="33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tcBorders>
          <w:insideH w:val="single" w:color="E84C22" w:themeColor="accent1" w:sz="6" w:space="0"/>
          <w:insideV w:val="single" w:color="E84C22" w:themeColor="accent1" w:sz="6" w:space="0"/>
        </w:tcBorders>
        <w:shd w:val="clear" w:color="auto" w:fill="F3A59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BD47" w:themeColor="accent2" w:sz="8" w:space="0"/>
        <w:left w:val="single" w:color="FFBD47" w:themeColor="accent2" w:sz="8" w:space="0"/>
        <w:bottom w:val="single" w:color="FFBD47" w:themeColor="accent2" w:sz="8" w:space="0"/>
        <w:right w:val="single" w:color="FFBD47" w:themeColor="accent2" w:sz="8" w:space="0"/>
        <w:insideH w:val="single" w:color="FFBD47" w:themeColor="accent2" w:sz="8" w:space="0"/>
        <w:insideV w:val="single" w:color="FFBD47" w:themeColor="accent2" w:sz="8" w:space="0"/>
      </w:tblBorders>
    </w:tblPr>
    <w:tcPr>
      <w:shd w:val="clear" w:color="auto" w:fill="FFEE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DA" w:themeFill="accent2" w:themeFillTint="33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tcBorders>
          <w:insideH w:val="single" w:color="FFBD47" w:themeColor="accent2" w:sz="6" w:space="0"/>
          <w:insideV w:val="single" w:color="FFBD47" w:themeColor="accent2" w:sz="6" w:space="0"/>
        </w:tcBorders>
        <w:shd w:val="clear" w:color="auto" w:fill="FFDD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64926" w:themeColor="accent3" w:sz="8" w:space="0"/>
        <w:left w:val="single" w:color="B64926" w:themeColor="accent3" w:sz="8" w:space="0"/>
        <w:bottom w:val="single" w:color="B64926" w:themeColor="accent3" w:sz="8" w:space="0"/>
        <w:right w:val="single" w:color="B64926" w:themeColor="accent3" w:sz="8" w:space="0"/>
        <w:insideH w:val="single" w:color="B64926" w:themeColor="accent3" w:sz="8" w:space="0"/>
        <w:insideV w:val="single" w:color="B64926" w:themeColor="accent3" w:sz="8" w:space="0"/>
      </w:tblBorders>
    </w:tblPr>
    <w:tcPr>
      <w:shd w:val="clear" w:color="auto" w:fill="F2CEC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B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CF" w:themeFill="accent3" w:themeFillTint="33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tcBorders>
          <w:insideH w:val="single" w:color="B64926" w:themeColor="accent3" w:sz="6" w:space="0"/>
          <w:insideV w:val="single" w:color="B64926" w:themeColor="accent3" w:sz="6" w:space="0"/>
        </w:tcBorders>
        <w:shd w:val="clear" w:color="auto" w:fill="E69D8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8427" w:themeColor="accent4" w:sz="8" w:space="0"/>
        <w:left w:val="single" w:color="FF8427" w:themeColor="accent4" w:sz="8" w:space="0"/>
        <w:bottom w:val="single" w:color="FF8427" w:themeColor="accent4" w:sz="8" w:space="0"/>
        <w:right w:val="single" w:color="FF8427" w:themeColor="accent4" w:sz="8" w:space="0"/>
        <w:insideH w:val="single" w:color="FF8427" w:themeColor="accent4" w:sz="8" w:space="0"/>
        <w:insideV w:val="single" w:color="FF8427" w:themeColor="accent4" w:sz="8" w:space="0"/>
      </w:tblBorders>
    </w:tblPr>
    <w:tcPr>
      <w:shd w:val="clear" w:color="auto" w:fill="FFE0C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6D3" w:themeFill="accent4" w:themeFillTint="33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tcBorders>
          <w:insideH w:val="single" w:color="FF8427" w:themeColor="accent4" w:sz="6" w:space="0"/>
          <w:insideV w:val="single" w:color="FF8427" w:themeColor="accent4" w:sz="6" w:space="0"/>
        </w:tcBorders>
        <w:shd w:val="clear" w:color="auto" w:fill="FFC19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C9900" w:themeColor="accent5" w:sz="8" w:space="0"/>
        <w:left w:val="single" w:color="CC9900" w:themeColor="accent5" w:sz="8" w:space="0"/>
        <w:bottom w:val="single" w:color="CC9900" w:themeColor="accent5" w:sz="8" w:space="0"/>
        <w:right w:val="single" w:color="CC9900" w:themeColor="accent5" w:sz="8" w:space="0"/>
        <w:insideH w:val="single" w:color="CC9900" w:themeColor="accent5" w:sz="8" w:space="0"/>
        <w:insideV w:val="single" w:color="CC9900" w:themeColor="accent5" w:sz="8" w:space="0"/>
      </w:tblBorders>
    </w:tblPr>
    <w:tcPr>
      <w:shd w:val="clear" w:color="auto" w:fill="FFECB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1" w:themeFill="accent5" w:themeFillTint="33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tcBorders>
          <w:insideH w:val="single" w:color="CC9900" w:themeColor="accent5" w:sz="6" w:space="0"/>
          <w:insideV w:val="single" w:color="CC9900" w:themeColor="accent5" w:sz="6" w:space="0"/>
        </w:tcBorders>
        <w:shd w:val="clear" w:color="auto" w:fill="FFD86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22600" w:themeColor="accent6" w:sz="8" w:space="0"/>
        <w:left w:val="single" w:color="B22600" w:themeColor="accent6" w:sz="8" w:space="0"/>
        <w:bottom w:val="single" w:color="B22600" w:themeColor="accent6" w:sz="8" w:space="0"/>
        <w:right w:val="single" w:color="B22600" w:themeColor="accent6" w:sz="8" w:space="0"/>
        <w:insideH w:val="single" w:color="B22600" w:themeColor="accent6" w:sz="8" w:space="0"/>
        <w:insideV w:val="single" w:color="B22600" w:themeColor="accent6" w:sz="8" w:space="0"/>
      </w:tblBorders>
    </w:tblPr>
    <w:tcPr>
      <w:shd w:val="clear" w:color="auto" w:fill="FFBEA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E5D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ABC" w:themeFill="accent6" w:themeFillTint="33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tcBorders>
          <w:insideH w:val="single" w:color="B22600" w:themeColor="accent6" w:sz="6" w:space="0"/>
          <w:insideV w:val="single" w:color="B22600" w:themeColor="accent6" w:sz="6" w:space="0"/>
        </w:tcBorders>
        <w:shd w:val="clear" w:color="auto" w:fill="FF7C5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9D2C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E84C2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E84C2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3A590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3A59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E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BD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BD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D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DD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2CEC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6492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6492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69D8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69D8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0C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842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842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C193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C19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CB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C99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C99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866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D866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BEA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226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226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7C5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7C5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E84C22" w:themeColor="accent1" w:sz="8" w:space="0"/>
        <w:bottom w:val="single" w:color="E84C22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84C22" w:themeColor="accent1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E84C22" w:themeColor="accent1" w:sz="8" w:space="0"/>
          <w:bottom w:val="single" w:color="E84C22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84C22" w:themeColor="accent1" w:sz="8" w:space="0"/>
          <w:bottom w:val="single" w:color="E84C22" w:themeColor="accent1" w:sz="8" w:space="0"/>
        </w:tcBorders>
      </w:tc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shd w:val="clear" w:color="auto" w:fill="F9D2C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BD47" w:themeColor="accent2" w:sz="8" w:space="0"/>
        <w:bottom w:val="single" w:color="FFBD4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BD47" w:themeColor="accent2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FFBD47" w:themeColor="accent2" w:sz="8" w:space="0"/>
          <w:bottom w:val="single" w:color="FFBD4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BD47" w:themeColor="accent2" w:sz="8" w:space="0"/>
          <w:bottom w:val="single" w:color="FFBD47" w:themeColor="accent2" w:sz="8" w:space="0"/>
        </w:tcBorders>
      </w:tc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shd w:val="clear" w:color="auto" w:fill="FFEE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64926" w:themeColor="accent3" w:sz="8" w:space="0"/>
        <w:bottom w:val="single" w:color="B64926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B64926" w:themeColor="accent3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B64926" w:themeColor="accent3" w:sz="8" w:space="0"/>
          <w:bottom w:val="single" w:color="B64926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B64926" w:themeColor="accent3" w:sz="8" w:space="0"/>
          <w:bottom w:val="single" w:color="B64926" w:themeColor="accent3" w:sz="8" w:space="0"/>
        </w:tcBorders>
      </w:tc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shd w:val="clear" w:color="auto" w:fill="F2CEC3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8427" w:themeColor="accent4" w:sz="8" w:space="0"/>
        <w:bottom w:val="single" w:color="FF8427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8427" w:themeColor="accent4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FF8427" w:themeColor="accent4" w:sz="8" w:space="0"/>
          <w:bottom w:val="single" w:color="FF842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8427" w:themeColor="accent4" w:sz="8" w:space="0"/>
          <w:bottom w:val="single" w:color="FF8427" w:themeColor="accent4" w:sz="8" w:space="0"/>
        </w:tcBorders>
      </w:tc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shd w:val="clear" w:color="auto" w:fill="FFE0C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C9900" w:themeColor="accent5" w:sz="8" w:space="0"/>
        <w:bottom w:val="single" w:color="CC990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C9900" w:themeColor="accent5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CC9900" w:themeColor="accent5" w:sz="8" w:space="0"/>
          <w:bottom w:val="single" w:color="CC990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C9900" w:themeColor="accent5" w:sz="8" w:space="0"/>
          <w:bottom w:val="single" w:color="CC9900" w:themeColor="accent5" w:sz="8" w:space="0"/>
        </w:tcBorders>
      </w:tc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shd w:val="clear" w:color="auto" w:fill="FFECB3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22600" w:themeColor="accent6" w:sz="8" w:space="0"/>
        <w:bottom w:val="single" w:color="B22600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B22600" w:themeColor="accent6" w:sz="8" w:space="0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color="B22600" w:themeColor="accent6" w:sz="8" w:space="0"/>
          <w:bottom w:val="single" w:color="B22600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B22600" w:themeColor="accent6" w:sz="8" w:space="0"/>
          <w:bottom w:val="single" w:color="B22600" w:themeColor="accent6" w:sz="8" w:space="0"/>
        </w:tcBorders>
      </w:tc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shd w:val="clear" w:color="auto" w:fill="FFBEAC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E84C22" w:themeColor="accent1" w:sz="8" w:space="0"/>
        <w:left w:val="single" w:color="E84C22" w:themeColor="accent1" w:sz="8" w:space="0"/>
        <w:bottom w:val="single" w:color="E84C22" w:themeColor="accent1" w:sz="8" w:space="0"/>
        <w:right w:val="single" w:color="E84C22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84C22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84C22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84C22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2C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BD47" w:themeColor="accent2" w:sz="8" w:space="0"/>
        <w:left w:val="single" w:color="FFBD47" w:themeColor="accent2" w:sz="8" w:space="0"/>
        <w:bottom w:val="single" w:color="FFBD47" w:themeColor="accent2" w:sz="8" w:space="0"/>
        <w:right w:val="single" w:color="FFBD4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BD4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BD4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BD4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64926" w:themeColor="accent3" w:sz="8" w:space="0"/>
        <w:left w:val="single" w:color="B64926" w:themeColor="accent3" w:sz="8" w:space="0"/>
        <w:bottom w:val="single" w:color="B64926" w:themeColor="accent3" w:sz="8" w:space="0"/>
        <w:right w:val="single" w:color="B64926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B64926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B64926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B64926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CEC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8427" w:themeColor="accent4" w:sz="8" w:space="0"/>
        <w:left w:val="single" w:color="FF8427" w:themeColor="accent4" w:sz="8" w:space="0"/>
        <w:bottom w:val="single" w:color="FF8427" w:themeColor="accent4" w:sz="8" w:space="0"/>
        <w:right w:val="single" w:color="FF8427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842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8427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8427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C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C9900" w:themeColor="accent5" w:sz="8" w:space="0"/>
        <w:left w:val="single" w:color="CC9900" w:themeColor="accent5" w:sz="8" w:space="0"/>
        <w:bottom w:val="single" w:color="CC9900" w:themeColor="accent5" w:sz="8" w:space="0"/>
        <w:right w:val="single" w:color="CC990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C990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C990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C990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22600" w:themeColor="accent6" w:sz="8" w:space="0"/>
        <w:left w:val="single" w:color="B22600" w:themeColor="accent6" w:sz="8" w:space="0"/>
        <w:bottom w:val="single" w:color="B22600" w:themeColor="accent6" w:sz="8" w:space="0"/>
        <w:right w:val="single" w:color="B22600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B22600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B22600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B22600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EA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ED7859" w:themeColor="accent1" w:themeTint="BF" w:sz="8" w:space="0"/>
        <w:left w:val="single" w:color="ED7859" w:themeColor="accent1" w:themeTint="BF" w:sz="8" w:space="0"/>
        <w:bottom w:val="single" w:color="ED7859" w:themeColor="accent1" w:themeTint="BF" w:sz="8" w:space="0"/>
        <w:right w:val="single" w:color="ED7859" w:themeColor="accent1" w:themeTint="BF" w:sz="8" w:space="0"/>
        <w:insideH w:val="single" w:color="ED7859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D7859" w:themeColor="accent1" w:themeTint="BF" w:sz="8" w:space="0"/>
          <w:left w:val="single" w:color="ED7859" w:themeColor="accent1" w:themeTint="BF" w:sz="8" w:space="0"/>
          <w:bottom w:val="single" w:color="ED7859" w:themeColor="accent1" w:themeTint="BF" w:sz="8" w:space="0"/>
          <w:right w:val="single" w:color="ED7859" w:themeColor="accent1" w:themeTint="BF" w:sz="8" w:space="0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859" w:themeColor="accent1" w:themeTint="BF" w:sz="6" w:space="0"/>
          <w:left w:val="single" w:color="ED7859" w:themeColor="accent1" w:themeTint="BF" w:sz="8" w:space="0"/>
          <w:bottom w:val="single" w:color="ED7859" w:themeColor="accent1" w:themeTint="BF" w:sz="8" w:space="0"/>
          <w:right w:val="single" w:color="ED7859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2C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CD75" w:themeColor="accent2" w:themeTint="BF" w:sz="8" w:space="0"/>
        <w:left w:val="single" w:color="FFCD75" w:themeColor="accent2" w:themeTint="BF" w:sz="8" w:space="0"/>
        <w:bottom w:val="single" w:color="FFCD75" w:themeColor="accent2" w:themeTint="BF" w:sz="8" w:space="0"/>
        <w:right w:val="single" w:color="FFCD75" w:themeColor="accent2" w:themeTint="BF" w:sz="8" w:space="0"/>
        <w:insideH w:val="single" w:color="FFCD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CD75" w:themeColor="accent2" w:themeTint="BF" w:sz="8" w:space="0"/>
          <w:left w:val="single" w:color="FFCD75" w:themeColor="accent2" w:themeTint="BF" w:sz="8" w:space="0"/>
          <w:bottom w:val="single" w:color="FFCD75" w:themeColor="accent2" w:themeTint="BF" w:sz="8" w:space="0"/>
          <w:right w:val="single" w:color="FFCD75" w:themeColor="accent2" w:themeTint="BF" w:sz="8" w:space="0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D75" w:themeColor="accent2" w:themeTint="BF" w:sz="6" w:space="0"/>
          <w:left w:val="single" w:color="FFCD75" w:themeColor="accent2" w:themeTint="BF" w:sz="8" w:space="0"/>
          <w:bottom w:val="single" w:color="FFCD75" w:themeColor="accent2" w:themeTint="BF" w:sz="8" w:space="0"/>
          <w:right w:val="single" w:color="FFCD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D96D4B" w:themeColor="accent3" w:themeTint="BF" w:sz="8" w:space="0"/>
        <w:left w:val="single" w:color="D96D4B" w:themeColor="accent3" w:themeTint="BF" w:sz="8" w:space="0"/>
        <w:bottom w:val="single" w:color="D96D4B" w:themeColor="accent3" w:themeTint="BF" w:sz="8" w:space="0"/>
        <w:right w:val="single" w:color="D96D4B" w:themeColor="accent3" w:themeTint="BF" w:sz="8" w:space="0"/>
        <w:insideH w:val="single" w:color="D96D4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96D4B" w:themeColor="accent3" w:themeTint="BF" w:sz="8" w:space="0"/>
          <w:left w:val="single" w:color="D96D4B" w:themeColor="accent3" w:themeTint="BF" w:sz="8" w:space="0"/>
          <w:bottom w:val="single" w:color="D96D4B" w:themeColor="accent3" w:themeTint="BF" w:sz="8" w:space="0"/>
          <w:right w:val="single" w:color="D96D4B" w:themeColor="accent3" w:themeTint="BF" w:sz="8" w:space="0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96D4B" w:themeColor="accent3" w:themeTint="BF" w:sz="6" w:space="0"/>
          <w:left w:val="single" w:color="D96D4B" w:themeColor="accent3" w:themeTint="BF" w:sz="8" w:space="0"/>
          <w:bottom w:val="single" w:color="D96D4B" w:themeColor="accent3" w:themeTint="BF" w:sz="8" w:space="0"/>
          <w:right w:val="single" w:color="D96D4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CEC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A25D" w:themeColor="accent4" w:themeTint="BF" w:sz="8" w:space="0"/>
        <w:left w:val="single" w:color="FFA25D" w:themeColor="accent4" w:themeTint="BF" w:sz="8" w:space="0"/>
        <w:bottom w:val="single" w:color="FFA25D" w:themeColor="accent4" w:themeTint="BF" w:sz="8" w:space="0"/>
        <w:right w:val="single" w:color="FFA25D" w:themeColor="accent4" w:themeTint="BF" w:sz="8" w:space="0"/>
        <w:insideH w:val="single" w:color="FFA25D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A25D" w:themeColor="accent4" w:themeTint="BF" w:sz="8" w:space="0"/>
          <w:left w:val="single" w:color="FFA25D" w:themeColor="accent4" w:themeTint="BF" w:sz="8" w:space="0"/>
          <w:bottom w:val="single" w:color="FFA25D" w:themeColor="accent4" w:themeTint="BF" w:sz="8" w:space="0"/>
          <w:right w:val="single" w:color="FFA25D" w:themeColor="accent4" w:themeTint="BF" w:sz="8" w:space="0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A25D" w:themeColor="accent4" w:themeTint="BF" w:sz="6" w:space="0"/>
          <w:left w:val="single" w:color="FFA25D" w:themeColor="accent4" w:themeTint="BF" w:sz="8" w:space="0"/>
          <w:bottom w:val="single" w:color="FFA25D" w:themeColor="accent4" w:themeTint="BF" w:sz="8" w:space="0"/>
          <w:right w:val="single" w:color="FFA25D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C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C519" w:themeColor="accent5" w:themeTint="BF" w:sz="8" w:space="0"/>
        <w:left w:val="single" w:color="FFC519" w:themeColor="accent5" w:themeTint="BF" w:sz="8" w:space="0"/>
        <w:bottom w:val="single" w:color="FFC519" w:themeColor="accent5" w:themeTint="BF" w:sz="8" w:space="0"/>
        <w:right w:val="single" w:color="FFC519" w:themeColor="accent5" w:themeTint="BF" w:sz="8" w:space="0"/>
        <w:insideH w:val="single" w:color="FFC519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C519" w:themeColor="accent5" w:themeTint="BF" w:sz="8" w:space="0"/>
          <w:left w:val="single" w:color="FFC519" w:themeColor="accent5" w:themeTint="BF" w:sz="8" w:space="0"/>
          <w:bottom w:val="single" w:color="FFC519" w:themeColor="accent5" w:themeTint="BF" w:sz="8" w:space="0"/>
          <w:right w:val="single" w:color="FFC519" w:themeColor="accent5" w:themeTint="BF" w:sz="8" w:space="0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519" w:themeColor="accent5" w:themeTint="BF" w:sz="6" w:space="0"/>
          <w:left w:val="single" w:color="FFC519" w:themeColor="accent5" w:themeTint="BF" w:sz="8" w:space="0"/>
          <w:bottom w:val="single" w:color="FFC519" w:themeColor="accent5" w:themeTint="BF" w:sz="8" w:space="0"/>
          <w:right w:val="single" w:color="FFC519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FF3A06" w:themeColor="accent6" w:themeTint="BF" w:sz="8" w:space="0"/>
        <w:left w:val="single" w:color="FF3A06" w:themeColor="accent6" w:themeTint="BF" w:sz="8" w:space="0"/>
        <w:bottom w:val="single" w:color="FF3A06" w:themeColor="accent6" w:themeTint="BF" w:sz="8" w:space="0"/>
        <w:right w:val="single" w:color="FF3A06" w:themeColor="accent6" w:themeTint="BF" w:sz="8" w:space="0"/>
        <w:insideH w:val="single" w:color="FF3A06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3A06" w:themeColor="accent6" w:themeTint="BF" w:sz="8" w:space="0"/>
          <w:left w:val="single" w:color="FF3A06" w:themeColor="accent6" w:themeTint="BF" w:sz="8" w:space="0"/>
          <w:bottom w:val="single" w:color="FF3A06" w:themeColor="accent6" w:themeTint="BF" w:sz="8" w:space="0"/>
          <w:right w:val="single" w:color="FF3A06" w:themeColor="accent6" w:themeTint="BF" w:sz="8" w:space="0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3A06" w:themeColor="accent6" w:themeTint="BF" w:sz="6" w:space="0"/>
          <w:left w:val="single" w:color="FF3A06" w:themeColor="accent6" w:themeTint="BF" w:sz="8" w:space="0"/>
          <w:bottom w:val="single" w:color="FF3A06" w:themeColor="accent6" w:themeTint="BF" w:sz="8" w:space="0"/>
          <w:right w:val="single" w:color="FF3A06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EA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D5E2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asciiTheme="majorHAnsi" w:hAnsiTheme="majorHAnsi" w:eastAsiaTheme="majorEastAsia" w:cstheme="majorBidi"/>
      <w:color w:val="262626" w:themeColor="text1" w:themeTint="D9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CD5E29"/>
    <w:rPr>
      <w:rFonts w:asciiTheme="majorHAnsi" w:hAnsiTheme="majorHAnsi" w:eastAsiaTheme="majorEastAsia" w:cstheme="majorBidi"/>
      <w:color w:val="262626" w:themeColor="text1" w:themeTint="D9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2C256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C256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2563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2C2563"/>
  </w:style>
  <w:style w:type="character" w:styleId="PageNumber">
    <w:name w:val="page number"/>
    <w:basedOn w:val="DefaultParagraphFont"/>
    <w:uiPriority w:val="99"/>
    <w:semiHidden/>
    <w:unhideWhenUsed/>
    <w:rsid w:val="002C2563"/>
  </w:style>
  <w:style w:type="table" w:styleId="PlainTable1">
    <w:name w:val="Plain Table 1"/>
    <w:basedOn w:val="TableNormal"/>
    <w:uiPriority w:val="40"/>
    <w:rsid w:val="002C2563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2C2563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2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3D0FBD"/>
    <w:tblPr>
      <w:tblStyleRowBandSize w:val="1"/>
      <w:tblStyleColBandSize w:val="1"/>
      <w:tblCellMar>
        <w:top w:w="1008" w:type="dxa"/>
        <w:left w:w="36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 w:val="0"/>
        <w:bCs/>
        <w:i w:val="0"/>
      </w:rPr>
    </w:tblStylePr>
    <w:tblStylePr w:type="firstCol">
      <w:rPr>
        <w:b w:val="0"/>
        <w:bCs/>
        <w:i w:val="0"/>
      </w:rPr>
    </w:tblStylePr>
    <w:tblStylePr w:type="lastCol">
      <w:rPr>
        <w:b w:val="0"/>
        <w:bCs/>
        <w:i w:val="0"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2C256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2C256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semiHidden/>
    <w:rsid w:val="002C2563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semiHidden/>
    <w:unhideWhenUsed/>
    <w:qFormat/>
    <w:rsid w:val="002C2563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A5A5A"/>
    </w:rPr>
  </w:style>
  <w:style w:type="character" w:styleId="SubtitleChar" w:customStyle="1">
    <w:name w:val="Subtitle Char"/>
    <w:basedOn w:val="DefaultParagraphFont"/>
    <w:link w:val="Subtitle"/>
    <w:uiPriority w:val="11"/>
    <w:semiHidden/>
    <w:rsid w:val="002C256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256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256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256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256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256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2563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2563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2563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256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2563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2563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2563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uiPriority w:val="59"/>
    <w:rsid w:val="002C256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1">
    <w:name w:val="Table Grid 1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2563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2563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2563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5"/>
    <w:rsid w:val="002C2563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2C2563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2563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2563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2563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2563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256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256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2563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2563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256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2563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2563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256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character" w:styleId="TitleChar" w:customStyle="1">
    <w:name w:val="Title Char"/>
    <w:basedOn w:val="DefaultParagraphFont"/>
    <w:link w:val="Title"/>
    <w:rsid w:val="00343FBB"/>
    <w:rPr>
      <w:rFonts w:asciiTheme="majorHAnsi" w:hAnsiTheme="majorHAnsi" w:eastAsiaTheme="majorEastAsia" w:cstheme="majorBidi"/>
      <w:color w:val="78230C" w:themeColor="accent1" w:themeShade="80"/>
      <w:sz w:val="28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2C2563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256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25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256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256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256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256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256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256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256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2563"/>
    <w:pPr>
      <w:outlineLvl w:val="9"/>
    </w:pPr>
  </w:style>
  <w:style w:type="paragraph" w:styleId="Salutation">
    <w:name w:val="Salutation"/>
    <w:basedOn w:val="Normal"/>
    <w:next w:val="Normal"/>
    <w:link w:val="SalutationChar"/>
    <w:uiPriority w:val="4"/>
    <w:qFormat/>
    <w:rsid w:val="00156EF1"/>
  </w:style>
  <w:style w:type="character" w:styleId="SalutationChar" w:customStyle="1">
    <w:name w:val="Salutation Char"/>
    <w:basedOn w:val="DefaultParagraphFont"/>
    <w:link w:val="Salutation"/>
    <w:uiPriority w:val="4"/>
    <w:rsid w:val="00156EF1"/>
  </w:style>
  <w:style w:type="table" w:styleId="a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0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1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color="FF6237" w:sz="12" w:space="0"/>
        </w:tcBorders>
      </w:tcPr>
    </w:tblStylePr>
    <w:tblStylePr w:type="lastRow">
      <w:rPr>
        <w:b/>
      </w:rPr>
      <w:tblPr/>
      <w:tcPr>
        <w:tcBorders>
          <w:top w:val="single" w:color="FF623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2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3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4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color="FF6237" w:sz="12" w:space="0"/>
        </w:tcBorders>
      </w:tcPr>
    </w:tblStylePr>
    <w:tblStylePr w:type="lastRow">
      <w:rPr>
        <w:b/>
      </w:rPr>
      <w:tblPr/>
      <w:tcPr>
        <w:tcBorders>
          <w:top w:val="single" w:color="FF623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5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6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color="FFD14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a7" w:customStyle="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color="FF6237" w:sz="12" w:space="0"/>
        </w:tcBorders>
      </w:tcPr>
    </w:tblStylePr>
    <w:tblStylePr w:type="lastRow">
      <w:rPr>
        <w:b/>
      </w:rPr>
      <w:tblPr/>
      <w:tcPr>
        <w:tcBorders>
          <w:top w:val="single" w:color="FF6237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242C2254191B48AA20E38621B4A5B3" ma:contentTypeVersion="15" ma:contentTypeDescription="Create a new document." ma:contentTypeScope="" ma:versionID="4b5e6ebe945cb2991b0c268d768948e5">
  <xsd:schema xmlns:xsd="http://www.w3.org/2001/XMLSchema" xmlns:xs="http://www.w3.org/2001/XMLSchema" xmlns:p="http://schemas.microsoft.com/office/2006/metadata/properties" xmlns:ns2="e2dbd9ab-1eae-4a5d-a3a9-947e58ade220" xmlns:ns3="3a5e3f16-5c08-4abc-8e17-53ceb55eb97b" targetNamespace="http://schemas.microsoft.com/office/2006/metadata/properties" ma:root="true" ma:fieldsID="6c3374de499179bdf0916c7f1fb935f0" ns2:_="" ns3:_="">
    <xsd:import namespace="e2dbd9ab-1eae-4a5d-a3a9-947e58ade220"/>
    <xsd:import namespace="3a5e3f16-5c08-4abc-8e17-53ceb55eb9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bd9ab-1eae-4a5d-a3a9-947e58ade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20281b9-951b-4067-879e-31dc9b46f8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e3f16-5c08-4abc-8e17-53ceb55eb97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99306b6-7bd4-473c-a09a-c3b161f409db}" ma:internalName="TaxCatchAll" ma:showField="CatchAllData" ma:web="3a5e3f16-5c08-4abc-8e17-53ceb55eb9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vv10fyf+czk5Ou5zTIHEf80Vng==">AMUW2mW5hYrwf0k/9eCPCSBfRVF+8IZLo5mDpUhVR36b4gLvDCysC71qvBVvHgtTK/MGVL7MNw/0VlwY6Jkz/htrYY/KzcPABWBH36UCUDHPepnY/jMzNvMX/rJnXxawnJxMXijjNhoE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dbd9ab-1eae-4a5d-a3a9-947e58ade220">
      <Terms xmlns="http://schemas.microsoft.com/office/infopath/2007/PartnerControls"/>
    </lcf76f155ced4ddcb4097134ff3c332f>
    <TaxCatchAll xmlns="3a5e3f16-5c08-4abc-8e17-53ceb55eb97b" xsi:nil="true"/>
  </documentManagement>
</p:properties>
</file>

<file path=customXml/itemProps1.xml><?xml version="1.0" encoding="utf-8"?>
<ds:datastoreItem xmlns:ds="http://schemas.openxmlformats.org/officeDocument/2006/customXml" ds:itemID="{7909AC95-EAAD-4A81-A9C4-869DD16394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940610-D248-45D6-A914-C26E9160008D}"/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4.xml><?xml version="1.0" encoding="utf-8"?>
<ds:datastoreItem xmlns:ds="http://schemas.openxmlformats.org/officeDocument/2006/customXml" ds:itemID="{444E2696-DC2D-49CD-BE32-9430AA06FDF6}">
  <ds:schemaRefs>
    <ds:schemaRef ds:uri="http://schemas.microsoft.com/office/2006/metadata/properties"/>
    <ds:schemaRef ds:uri="http://schemas.microsoft.com/office/infopath/2007/PartnerControls"/>
    <ds:schemaRef ds:uri="e2dbd9ab-1eae-4a5d-a3a9-947e58ade220"/>
    <ds:schemaRef ds:uri="3a5e3f16-5c08-4abc-8e17-53ceb55eb97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Kaicheng Ye</lastModifiedBy>
  <revision>83</revision>
  <dcterms:created xsi:type="dcterms:W3CDTF">2019-01-22T21:23:00.0000000Z</dcterms:created>
  <dcterms:modified xsi:type="dcterms:W3CDTF">2024-11-06T20:50:45.9737316Z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0x0101001B242C2254191B48AA20E38621B4A5B3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ediaServiceImageTags">
    <vt:lpwstr/>
  </property>
</Properties>
</file>